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0B49A" w14:textId="77777777" w:rsidR="005F19FA" w:rsidRDefault="00872E60">
      <w:pPr>
        <w:jc w:val="center"/>
        <w:rPr>
          <w:sz w:val="28"/>
          <w:szCs w:val="28"/>
        </w:rPr>
      </w:pPr>
      <w:bookmarkStart w:id="0" w:name="_heading=h.gjdgxs" w:colFirst="0" w:colLast="0"/>
      <w:bookmarkEnd w:id="0"/>
      <w:r>
        <w:rPr>
          <w:sz w:val="28"/>
          <w:szCs w:val="28"/>
        </w:rPr>
        <w:t>VIETNAM GENERAL CONFEDERATION OF LABOUR</w:t>
      </w:r>
    </w:p>
    <w:p w14:paraId="0A2D5B14" w14:textId="77777777" w:rsidR="005F19FA" w:rsidRDefault="00872E60">
      <w:pPr>
        <w:jc w:val="center"/>
        <w:rPr>
          <w:sz w:val="28"/>
          <w:szCs w:val="28"/>
        </w:rPr>
      </w:pPr>
      <w:r>
        <w:rPr>
          <w:b/>
          <w:sz w:val="28"/>
          <w:szCs w:val="28"/>
        </w:rPr>
        <w:t>TON DUC THANG UNIVERSITY</w:t>
      </w:r>
      <w:r>
        <w:rPr>
          <w:sz w:val="28"/>
          <w:szCs w:val="28"/>
        </w:rPr>
        <w:t xml:space="preserve"> </w:t>
      </w:r>
    </w:p>
    <w:p w14:paraId="090BCDA9" w14:textId="77777777" w:rsidR="005F19FA" w:rsidRDefault="00872E60">
      <w:pPr>
        <w:jc w:val="center"/>
        <w:rPr>
          <w:sz w:val="28"/>
          <w:szCs w:val="28"/>
        </w:rPr>
      </w:pPr>
      <w:r>
        <w:rPr>
          <w:b/>
          <w:sz w:val="28"/>
          <w:szCs w:val="28"/>
        </w:rPr>
        <w:t>FACULTY OF INFORMATION TECHNOLOGY</w:t>
      </w:r>
    </w:p>
    <w:p w14:paraId="24DD7322" w14:textId="77777777" w:rsidR="005F19FA" w:rsidRDefault="005F19FA">
      <w:pPr>
        <w:ind w:firstLine="720"/>
        <w:jc w:val="center"/>
      </w:pPr>
    </w:p>
    <w:p w14:paraId="5E96B5AB" w14:textId="77777777" w:rsidR="005F19FA" w:rsidRDefault="00872E60">
      <w:pPr>
        <w:ind w:firstLine="720"/>
        <w:jc w:val="center"/>
        <w:rPr>
          <w:b/>
          <w:sz w:val="28"/>
          <w:szCs w:val="28"/>
        </w:rPr>
      </w:pPr>
      <w:r>
        <w:rPr>
          <w:noProof/>
          <w:sz w:val="22"/>
          <w:szCs w:val="22"/>
          <w:lang w:eastAsia="ja-JP"/>
        </w:rPr>
        <w:drawing>
          <wp:inline distT="0" distB="0" distL="0" distR="0" wp14:anchorId="696DC768" wp14:editId="3387C8A2">
            <wp:extent cx="790575" cy="742950"/>
            <wp:effectExtent l="0" t="0" r="9525"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10"/>
                    <a:srcRect/>
                    <a:stretch>
                      <a:fillRect/>
                    </a:stretch>
                  </pic:blipFill>
                  <pic:spPr>
                    <a:xfrm>
                      <a:off x="0" y="0"/>
                      <a:ext cx="790575" cy="742950"/>
                    </a:xfrm>
                    <a:prstGeom prst="rect">
                      <a:avLst/>
                    </a:prstGeom>
                  </pic:spPr>
                </pic:pic>
              </a:graphicData>
            </a:graphic>
          </wp:inline>
        </w:drawing>
      </w:r>
    </w:p>
    <w:p w14:paraId="56C4448D" w14:textId="77777777" w:rsidR="005F19FA" w:rsidRDefault="005F19FA">
      <w:pPr>
        <w:ind w:firstLine="720"/>
        <w:rPr>
          <w:b/>
          <w:sz w:val="28"/>
          <w:szCs w:val="28"/>
        </w:rPr>
      </w:pPr>
    </w:p>
    <w:p w14:paraId="4286B07C" w14:textId="7B6E5C95" w:rsidR="005F19FA" w:rsidRDefault="00E76529">
      <w:pPr>
        <w:tabs>
          <w:tab w:val="center" w:pos="4920"/>
          <w:tab w:val="right" w:pos="9121"/>
        </w:tabs>
        <w:spacing w:line="360" w:lineRule="auto"/>
        <w:ind w:firstLine="720"/>
        <w:jc w:val="center"/>
        <w:rPr>
          <w:b/>
          <w:sz w:val="32"/>
          <w:szCs w:val="32"/>
        </w:rPr>
      </w:pPr>
      <w:r>
        <w:rPr>
          <w:b/>
          <w:sz w:val="32"/>
          <w:szCs w:val="32"/>
        </w:rPr>
        <w:t>INTRODUCTION TO MACHINE LEARNING</w:t>
      </w:r>
    </w:p>
    <w:p w14:paraId="442D6807" w14:textId="77777777" w:rsidR="005F19FA" w:rsidRDefault="00872E60">
      <w:pPr>
        <w:tabs>
          <w:tab w:val="center" w:pos="4920"/>
          <w:tab w:val="right" w:pos="9121"/>
        </w:tabs>
        <w:spacing w:line="360" w:lineRule="auto"/>
        <w:ind w:firstLine="720"/>
        <w:jc w:val="center"/>
        <w:rPr>
          <w:b/>
          <w:sz w:val="32"/>
          <w:szCs w:val="32"/>
        </w:rPr>
      </w:pPr>
      <w:r>
        <w:rPr>
          <w:b/>
          <w:sz w:val="32"/>
          <w:szCs w:val="32"/>
        </w:rPr>
        <w:t>FINAL PROJECT</w:t>
      </w:r>
    </w:p>
    <w:p w14:paraId="1CFCAC5D" w14:textId="77777777" w:rsidR="005F19FA" w:rsidRDefault="00872E60">
      <w:pPr>
        <w:spacing w:line="360" w:lineRule="auto"/>
        <w:ind w:firstLine="720"/>
        <w:jc w:val="center"/>
        <w:rPr>
          <w:b/>
          <w:sz w:val="32"/>
          <w:szCs w:val="32"/>
        </w:rPr>
      </w:pPr>
      <w:r>
        <w:rPr>
          <w:b/>
          <w:sz w:val="32"/>
          <w:szCs w:val="32"/>
        </w:rPr>
        <w:t xml:space="preserve"> </w:t>
      </w:r>
    </w:p>
    <w:p w14:paraId="246D1AC4" w14:textId="77777777" w:rsidR="005F19FA" w:rsidRDefault="005F19FA">
      <w:pPr>
        <w:spacing w:line="360" w:lineRule="auto"/>
        <w:rPr>
          <w:b/>
        </w:rPr>
      </w:pPr>
    </w:p>
    <w:p w14:paraId="08A8A6C6" w14:textId="77777777" w:rsidR="005F19FA" w:rsidRDefault="008C7F5B">
      <w:pPr>
        <w:spacing w:line="360" w:lineRule="auto"/>
        <w:ind w:firstLine="720"/>
        <w:jc w:val="center"/>
        <w:rPr>
          <w:b/>
        </w:rPr>
      </w:pPr>
      <w:r>
        <w:rPr>
          <w:b/>
          <w:sz w:val="48"/>
          <w:szCs w:val="48"/>
        </w:rPr>
        <w:t>FINAL REPORT</w:t>
      </w:r>
      <w:r w:rsidR="00872E60">
        <w:rPr>
          <w:sz w:val="28"/>
          <w:szCs w:val="28"/>
        </w:rPr>
        <w:t xml:space="preserve"> </w:t>
      </w:r>
    </w:p>
    <w:p w14:paraId="4912BE0A" w14:textId="77777777" w:rsidR="005F19FA" w:rsidRDefault="005F19FA">
      <w:pPr>
        <w:spacing w:line="360" w:lineRule="auto"/>
        <w:jc w:val="both"/>
        <w:rPr>
          <w:b/>
          <w:color w:val="FF0000"/>
        </w:rPr>
      </w:pPr>
    </w:p>
    <w:p w14:paraId="6F1163BD" w14:textId="77777777" w:rsidR="005F19FA" w:rsidRDefault="005F19FA">
      <w:pPr>
        <w:spacing w:line="360" w:lineRule="auto"/>
        <w:jc w:val="both"/>
        <w:rPr>
          <w:b/>
        </w:rPr>
      </w:pPr>
    </w:p>
    <w:p w14:paraId="092C4F43" w14:textId="77777777" w:rsidR="005F19FA" w:rsidRDefault="005F19FA">
      <w:pPr>
        <w:spacing w:line="360" w:lineRule="auto"/>
        <w:jc w:val="both"/>
        <w:rPr>
          <w:b/>
        </w:rPr>
      </w:pPr>
    </w:p>
    <w:p w14:paraId="03E96BB9" w14:textId="77777777" w:rsidR="005F19FA" w:rsidRDefault="005F19FA">
      <w:pPr>
        <w:spacing w:line="360" w:lineRule="auto"/>
        <w:jc w:val="both"/>
        <w:rPr>
          <w:b/>
        </w:rPr>
      </w:pPr>
    </w:p>
    <w:p w14:paraId="2CD65C65" w14:textId="78259A75" w:rsidR="005F19FA" w:rsidRDefault="00872E60">
      <w:pPr>
        <w:wordWrap w:val="0"/>
        <w:spacing w:line="360" w:lineRule="auto"/>
        <w:jc w:val="right"/>
        <w:rPr>
          <w:sz w:val="28"/>
          <w:szCs w:val="28"/>
        </w:rPr>
      </w:pPr>
      <w:r>
        <w:rPr>
          <w:i/>
          <w:sz w:val="28"/>
          <w:szCs w:val="28"/>
        </w:rPr>
        <w:t>Instructor</w:t>
      </w:r>
      <w:r>
        <w:rPr>
          <w:sz w:val="28"/>
          <w:szCs w:val="28"/>
        </w:rPr>
        <w:t xml:space="preserve">: </w:t>
      </w:r>
      <w:r w:rsidR="0066107E">
        <w:rPr>
          <w:b/>
          <w:sz w:val="28"/>
          <w:szCs w:val="28"/>
        </w:rPr>
        <w:t>PROF</w:t>
      </w:r>
      <w:r w:rsidR="00692489">
        <w:rPr>
          <w:b/>
          <w:sz w:val="28"/>
          <w:szCs w:val="28"/>
        </w:rPr>
        <w:t xml:space="preserve">. </w:t>
      </w:r>
      <w:r w:rsidR="00E76529">
        <w:rPr>
          <w:b/>
          <w:sz w:val="28"/>
          <w:szCs w:val="28"/>
        </w:rPr>
        <w:t>LE ANH CUONG</w:t>
      </w:r>
    </w:p>
    <w:p w14:paraId="36A34D68" w14:textId="77777777" w:rsidR="005F19FA" w:rsidRDefault="00872E60">
      <w:pPr>
        <w:wordWrap w:val="0"/>
        <w:spacing w:line="360" w:lineRule="auto"/>
        <w:jc w:val="right"/>
        <w:rPr>
          <w:b/>
          <w:sz w:val="28"/>
          <w:szCs w:val="28"/>
        </w:rPr>
      </w:pPr>
      <w:r>
        <w:rPr>
          <w:i/>
          <w:sz w:val="28"/>
          <w:szCs w:val="28"/>
        </w:rPr>
        <w:t>Student</w:t>
      </w:r>
      <w:r>
        <w:rPr>
          <w:sz w:val="28"/>
          <w:szCs w:val="28"/>
        </w:rPr>
        <w:t>:</w:t>
      </w:r>
      <w:r>
        <w:rPr>
          <w:b/>
          <w:sz w:val="28"/>
          <w:szCs w:val="28"/>
        </w:rPr>
        <w:t xml:space="preserve">   TRAN HUY – 519K0054</w:t>
      </w:r>
    </w:p>
    <w:p w14:paraId="31DD69E5" w14:textId="18DABF87" w:rsidR="008C7F5B" w:rsidRDefault="008C7F5B">
      <w:pPr>
        <w:wordWrap w:val="0"/>
        <w:spacing w:line="360" w:lineRule="auto"/>
        <w:jc w:val="right"/>
        <w:rPr>
          <w:b/>
          <w:sz w:val="28"/>
          <w:szCs w:val="28"/>
        </w:rPr>
      </w:pPr>
      <w:r>
        <w:rPr>
          <w:b/>
          <w:sz w:val="28"/>
          <w:szCs w:val="28"/>
        </w:rPr>
        <w:t>LY DANG MINH – 519K0060</w:t>
      </w:r>
    </w:p>
    <w:p w14:paraId="1AF26886" w14:textId="0CC5E788" w:rsidR="00E76529" w:rsidRDefault="00E76529">
      <w:pPr>
        <w:wordWrap w:val="0"/>
        <w:spacing w:line="360" w:lineRule="auto"/>
        <w:jc w:val="right"/>
        <w:rPr>
          <w:b/>
          <w:sz w:val="28"/>
          <w:szCs w:val="28"/>
        </w:rPr>
      </w:pPr>
      <w:r>
        <w:rPr>
          <w:b/>
          <w:sz w:val="28"/>
          <w:szCs w:val="28"/>
        </w:rPr>
        <w:t>NGUYEN DINH KHOI – 519K0013</w:t>
      </w:r>
    </w:p>
    <w:p w14:paraId="16344B3D" w14:textId="77777777" w:rsidR="005F19FA" w:rsidRDefault="00872E60">
      <w:pPr>
        <w:spacing w:line="360" w:lineRule="auto"/>
        <w:jc w:val="right"/>
        <w:rPr>
          <w:sz w:val="28"/>
          <w:szCs w:val="28"/>
        </w:rPr>
      </w:pPr>
      <w:r>
        <w:rPr>
          <w:sz w:val="28"/>
          <w:szCs w:val="28"/>
        </w:rPr>
        <w:t xml:space="preserve">Class     </w:t>
      </w:r>
      <w:proofErr w:type="gramStart"/>
      <w:r>
        <w:rPr>
          <w:sz w:val="28"/>
          <w:szCs w:val="28"/>
        </w:rPr>
        <w:t xml:space="preserve">  </w:t>
      </w:r>
      <w:r>
        <w:rPr>
          <w:b/>
          <w:sz w:val="28"/>
          <w:szCs w:val="28"/>
        </w:rPr>
        <w:t>:</w:t>
      </w:r>
      <w:proofErr w:type="gramEnd"/>
      <w:r>
        <w:rPr>
          <w:b/>
          <w:sz w:val="28"/>
          <w:szCs w:val="28"/>
        </w:rPr>
        <w:t xml:space="preserve">    19K50201</w:t>
      </w:r>
    </w:p>
    <w:p w14:paraId="6F371CDA" w14:textId="77777777" w:rsidR="005F19FA" w:rsidRDefault="00872E60">
      <w:pPr>
        <w:spacing w:line="360" w:lineRule="auto"/>
        <w:jc w:val="right"/>
        <w:rPr>
          <w:sz w:val="28"/>
          <w:szCs w:val="28"/>
        </w:rPr>
      </w:pPr>
      <w:r>
        <w:rPr>
          <w:sz w:val="28"/>
          <w:szCs w:val="28"/>
        </w:rPr>
        <w:t xml:space="preserve">Course   </w:t>
      </w:r>
      <w:proofErr w:type="gramStart"/>
      <w:r>
        <w:rPr>
          <w:sz w:val="28"/>
          <w:szCs w:val="28"/>
        </w:rPr>
        <w:t xml:space="preserve"> </w:t>
      </w:r>
      <w:r>
        <w:rPr>
          <w:b/>
          <w:sz w:val="28"/>
          <w:szCs w:val="28"/>
        </w:rPr>
        <w:t xml:space="preserve"> :</w:t>
      </w:r>
      <w:proofErr w:type="gramEnd"/>
      <w:r>
        <w:rPr>
          <w:b/>
          <w:sz w:val="28"/>
          <w:szCs w:val="28"/>
        </w:rPr>
        <w:t xml:space="preserve">    23</w:t>
      </w:r>
    </w:p>
    <w:p w14:paraId="305AD227" w14:textId="77777777" w:rsidR="005F19FA" w:rsidRDefault="005F19FA">
      <w:pPr>
        <w:jc w:val="center"/>
        <w:rPr>
          <w:b/>
        </w:rPr>
      </w:pPr>
    </w:p>
    <w:p w14:paraId="273CFEDB" w14:textId="77777777" w:rsidR="005F19FA" w:rsidRDefault="005F19FA">
      <w:pPr>
        <w:jc w:val="center"/>
        <w:rPr>
          <w:b/>
        </w:rPr>
      </w:pPr>
    </w:p>
    <w:p w14:paraId="6A09E57B" w14:textId="77777777" w:rsidR="005F19FA" w:rsidRDefault="005F19FA">
      <w:pPr>
        <w:jc w:val="center"/>
        <w:rPr>
          <w:b/>
        </w:rPr>
      </w:pPr>
    </w:p>
    <w:p w14:paraId="18B59C4B" w14:textId="77777777" w:rsidR="005F19FA" w:rsidRDefault="005F19FA">
      <w:pPr>
        <w:jc w:val="center"/>
        <w:rPr>
          <w:b/>
        </w:rPr>
      </w:pPr>
    </w:p>
    <w:p w14:paraId="0A399F59" w14:textId="52AF9BAB" w:rsidR="005F19FA" w:rsidRDefault="00872E60">
      <w:pPr>
        <w:jc w:val="center"/>
        <w:rPr>
          <w:b/>
          <w:sz w:val="28"/>
          <w:szCs w:val="28"/>
        </w:rPr>
        <w:sectPr w:rsidR="005F19FA">
          <w:headerReference w:type="default" r:id="rId11"/>
          <w:pgSz w:w="12240" w:h="15840"/>
          <w:pgMar w:top="1985" w:right="1134" w:bottom="1701" w:left="1985" w:header="720" w:footer="720" w:gutter="0"/>
          <w:pgNumType w:start="1"/>
          <w:cols w:space="720"/>
        </w:sectPr>
      </w:pPr>
      <w:r>
        <w:rPr>
          <w:b/>
          <w:sz w:val="28"/>
          <w:szCs w:val="28"/>
        </w:rPr>
        <w:t xml:space="preserve">HO CHI MINH CITY, </w:t>
      </w:r>
      <w:r w:rsidR="008C7F5B">
        <w:rPr>
          <w:b/>
          <w:sz w:val="28"/>
          <w:szCs w:val="28"/>
        </w:rPr>
        <w:t>DECEMBER</w:t>
      </w:r>
      <w:r>
        <w:rPr>
          <w:b/>
          <w:sz w:val="28"/>
          <w:szCs w:val="28"/>
        </w:rPr>
        <w:t xml:space="preserve"> 202</w:t>
      </w:r>
      <w:r w:rsidR="00E76529">
        <w:rPr>
          <w:b/>
          <w:sz w:val="28"/>
          <w:szCs w:val="28"/>
        </w:rPr>
        <w:t>2</w:t>
      </w:r>
    </w:p>
    <w:p w14:paraId="5FA2D25A" w14:textId="77777777" w:rsidR="005F19FA" w:rsidRDefault="00872E60">
      <w:pPr>
        <w:jc w:val="center"/>
        <w:rPr>
          <w:sz w:val="28"/>
          <w:szCs w:val="28"/>
        </w:rPr>
      </w:pPr>
      <w:r>
        <w:rPr>
          <w:sz w:val="28"/>
          <w:szCs w:val="28"/>
        </w:rPr>
        <w:lastRenderedPageBreak/>
        <w:t>VIETNAM GENERAL CONFEDERATION OF LABOUR</w:t>
      </w:r>
    </w:p>
    <w:p w14:paraId="046CA94E" w14:textId="77777777" w:rsidR="005F19FA" w:rsidRDefault="00872E60">
      <w:pPr>
        <w:jc w:val="center"/>
        <w:rPr>
          <w:sz w:val="28"/>
          <w:szCs w:val="28"/>
        </w:rPr>
      </w:pPr>
      <w:r>
        <w:rPr>
          <w:b/>
          <w:sz w:val="28"/>
          <w:szCs w:val="28"/>
        </w:rPr>
        <w:t>TON DUC THANG UNIVERSITY</w:t>
      </w:r>
      <w:r>
        <w:rPr>
          <w:sz w:val="28"/>
          <w:szCs w:val="28"/>
        </w:rPr>
        <w:t xml:space="preserve"> </w:t>
      </w:r>
    </w:p>
    <w:p w14:paraId="57A7CA4F" w14:textId="77777777" w:rsidR="005F19FA" w:rsidRDefault="00872E60">
      <w:pPr>
        <w:jc w:val="center"/>
        <w:rPr>
          <w:sz w:val="28"/>
          <w:szCs w:val="28"/>
        </w:rPr>
      </w:pPr>
      <w:r>
        <w:rPr>
          <w:b/>
          <w:sz w:val="28"/>
          <w:szCs w:val="28"/>
        </w:rPr>
        <w:t>FACULTY OF INFORMATION TECHNOLOGY</w:t>
      </w:r>
    </w:p>
    <w:p w14:paraId="5B0922A6" w14:textId="77777777" w:rsidR="005F19FA" w:rsidRDefault="005F19FA">
      <w:pPr>
        <w:ind w:firstLine="720"/>
        <w:jc w:val="center"/>
      </w:pPr>
    </w:p>
    <w:p w14:paraId="08830E01" w14:textId="77777777" w:rsidR="005F19FA" w:rsidRDefault="00872E60">
      <w:pPr>
        <w:ind w:firstLine="720"/>
        <w:jc w:val="center"/>
        <w:rPr>
          <w:b/>
          <w:sz w:val="28"/>
          <w:szCs w:val="28"/>
        </w:rPr>
      </w:pPr>
      <w:r>
        <w:rPr>
          <w:noProof/>
          <w:sz w:val="22"/>
          <w:szCs w:val="22"/>
          <w:lang w:eastAsia="ja-JP"/>
        </w:rPr>
        <w:drawing>
          <wp:inline distT="0" distB="0" distL="0" distR="0" wp14:anchorId="7B28BF3F" wp14:editId="653DD044">
            <wp:extent cx="790575" cy="742950"/>
            <wp:effectExtent l="0" t="0" r="9525"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10"/>
                    <a:srcRect/>
                    <a:stretch>
                      <a:fillRect/>
                    </a:stretch>
                  </pic:blipFill>
                  <pic:spPr>
                    <a:xfrm>
                      <a:off x="0" y="0"/>
                      <a:ext cx="790575" cy="742950"/>
                    </a:xfrm>
                    <a:prstGeom prst="rect">
                      <a:avLst/>
                    </a:prstGeom>
                  </pic:spPr>
                </pic:pic>
              </a:graphicData>
            </a:graphic>
          </wp:inline>
        </w:drawing>
      </w:r>
    </w:p>
    <w:p w14:paraId="26BCEBB8" w14:textId="77777777" w:rsidR="005F19FA" w:rsidRDefault="005F19FA">
      <w:pPr>
        <w:ind w:firstLine="720"/>
        <w:rPr>
          <w:b/>
          <w:sz w:val="28"/>
          <w:szCs w:val="28"/>
        </w:rPr>
      </w:pPr>
    </w:p>
    <w:p w14:paraId="38ABC3E4" w14:textId="42456BF1" w:rsidR="005F19FA" w:rsidRDefault="00E76529">
      <w:pPr>
        <w:tabs>
          <w:tab w:val="center" w:pos="4920"/>
          <w:tab w:val="right" w:pos="9121"/>
        </w:tabs>
        <w:spacing w:line="360" w:lineRule="auto"/>
        <w:ind w:firstLine="720"/>
        <w:jc w:val="center"/>
        <w:rPr>
          <w:b/>
          <w:sz w:val="32"/>
          <w:szCs w:val="32"/>
        </w:rPr>
      </w:pPr>
      <w:r>
        <w:rPr>
          <w:b/>
          <w:sz w:val="32"/>
          <w:szCs w:val="32"/>
        </w:rPr>
        <w:t>INTRODUCTION TO MACHINE LEARNING</w:t>
      </w:r>
    </w:p>
    <w:p w14:paraId="3086D7B2" w14:textId="77777777" w:rsidR="005F19FA" w:rsidRDefault="00872E60">
      <w:pPr>
        <w:tabs>
          <w:tab w:val="center" w:pos="4920"/>
          <w:tab w:val="right" w:pos="9121"/>
        </w:tabs>
        <w:spacing w:line="360" w:lineRule="auto"/>
        <w:ind w:firstLine="720"/>
        <w:jc w:val="center"/>
        <w:rPr>
          <w:b/>
          <w:sz w:val="32"/>
          <w:szCs w:val="32"/>
        </w:rPr>
      </w:pPr>
      <w:r>
        <w:rPr>
          <w:b/>
          <w:sz w:val="32"/>
          <w:szCs w:val="32"/>
        </w:rPr>
        <w:t>FINAL PROJECT</w:t>
      </w:r>
    </w:p>
    <w:p w14:paraId="400DA7A6" w14:textId="77777777" w:rsidR="005F19FA" w:rsidRDefault="00872E60">
      <w:pPr>
        <w:spacing w:line="360" w:lineRule="auto"/>
        <w:ind w:firstLine="720"/>
        <w:jc w:val="center"/>
        <w:rPr>
          <w:b/>
          <w:sz w:val="32"/>
          <w:szCs w:val="32"/>
        </w:rPr>
      </w:pPr>
      <w:r>
        <w:rPr>
          <w:b/>
          <w:sz w:val="32"/>
          <w:szCs w:val="32"/>
        </w:rPr>
        <w:t xml:space="preserve"> </w:t>
      </w:r>
    </w:p>
    <w:p w14:paraId="66E558EE" w14:textId="77777777" w:rsidR="005F19FA" w:rsidRDefault="005F19FA">
      <w:pPr>
        <w:spacing w:line="360" w:lineRule="auto"/>
        <w:rPr>
          <w:b/>
        </w:rPr>
      </w:pPr>
    </w:p>
    <w:p w14:paraId="12620A7D" w14:textId="77777777" w:rsidR="00E76529" w:rsidRDefault="00E76529" w:rsidP="00E76529">
      <w:pPr>
        <w:spacing w:line="360" w:lineRule="auto"/>
        <w:ind w:firstLine="720"/>
        <w:jc w:val="center"/>
        <w:rPr>
          <w:b/>
        </w:rPr>
      </w:pPr>
      <w:r>
        <w:rPr>
          <w:b/>
          <w:sz w:val="48"/>
          <w:szCs w:val="48"/>
        </w:rPr>
        <w:t>FINAL REPORT</w:t>
      </w:r>
      <w:r>
        <w:rPr>
          <w:sz w:val="28"/>
          <w:szCs w:val="28"/>
        </w:rPr>
        <w:t xml:space="preserve"> </w:t>
      </w:r>
    </w:p>
    <w:p w14:paraId="7462DBBE" w14:textId="77777777" w:rsidR="005F19FA" w:rsidRDefault="00872E60">
      <w:pPr>
        <w:spacing w:line="360" w:lineRule="auto"/>
        <w:ind w:firstLine="720"/>
        <w:jc w:val="center"/>
        <w:rPr>
          <w:b/>
        </w:rPr>
      </w:pPr>
      <w:r>
        <w:rPr>
          <w:sz w:val="28"/>
          <w:szCs w:val="28"/>
        </w:rPr>
        <w:t xml:space="preserve"> </w:t>
      </w:r>
    </w:p>
    <w:p w14:paraId="0F950C46" w14:textId="77777777" w:rsidR="005F19FA" w:rsidRDefault="005F19FA">
      <w:pPr>
        <w:spacing w:line="360" w:lineRule="auto"/>
        <w:jc w:val="both"/>
        <w:rPr>
          <w:b/>
          <w:color w:val="FF0000"/>
        </w:rPr>
      </w:pPr>
    </w:p>
    <w:p w14:paraId="6404A3D5" w14:textId="77777777" w:rsidR="005F19FA" w:rsidRDefault="005F19FA">
      <w:pPr>
        <w:spacing w:line="360" w:lineRule="auto"/>
        <w:jc w:val="both"/>
        <w:rPr>
          <w:b/>
        </w:rPr>
      </w:pPr>
    </w:p>
    <w:p w14:paraId="210E0A62" w14:textId="77777777" w:rsidR="005F19FA" w:rsidRDefault="005F19FA">
      <w:pPr>
        <w:spacing w:line="360" w:lineRule="auto"/>
        <w:jc w:val="both"/>
        <w:rPr>
          <w:b/>
        </w:rPr>
      </w:pPr>
    </w:p>
    <w:p w14:paraId="32B10993" w14:textId="77777777" w:rsidR="005F19FA" w:rsidRDefault="005F19FA">
      <w:pPr>
        <w:spacing w:line="360" w:lineRule="auto"/>
        <w:jc w:val="both"/>
        <w:rPr>
          <w:b/>
        </w:rPr>
      </w:pPr>
    </w:p>
    <w:p w14:paraId="4CC91A2D" w14:textId="4A2C219F" w:rsidR="005F19FA" w:rsidRDefault="00872E60">
      <w:pPr>
        <w:wordWrap w:val="0"/>
        <w:spacing w:line="360" w:lineRule="auto"/>
        <w:jc w:val="right"/>
        <w:rPr>
          <w:sz w:val="28"/>
          <w:szCs w:val="28"/>
        </w:rPr>
      </w:pPr>
      <w:r>
        <w:rPr>
          <w:i/>
          <w:sz w:val="28"/>
          <w:szCs w:val="28"/>
        </w:rPr>
        <w:t>Instructor</w:t>
      </w:r>
      <w:r>
        <w:rPr>
          <w:sz w:val="28"/>
          <w:szCs w:val="28"/>
        </w:rPr>
        <w:t xml:space="preserve">: </w:t>
      </w:r>
      <w:r w:rsidR="00614A29">
        <w:rPr>
          <w:b/>
          <w:sz w:val="28"/>
          <w:szCs w:val="28"/>
        </w:rPr>
        <w:t>PROF</w:t>
      </w:r>
      <w:r>
        <w:rPr>
          <w:b/>
          <w:sz w:val="28"/>
          <w:szCs w:val="28"/>
        </w:rPr>
        <w:t xml:space="preserve">. </w:t>
      </w:r>
      <w:r w:rsidR="00E76529">
        <w:rPr>
          <w:b/>
          <w:sz w:val="28"/>
          <w:szCs w:val="28"/>
        </w:rPr>
        <w:t>LE ANH CUONG</w:t>
      </w:r>
    </w:p>
    <w:p w14:paraId="59FE1F04" w14:textId="77777777" w:rsidR="005F19FA" w:rsidRDefault="00872E60">
      <w:pPr>
        <w:wordWrap w:val="0"/>
        <w:spacing w:line="360" w:lineRule="auto"/>
        <w:jc w:val="right"/>
        <w:rPr>
          <w:b/>
          <w:sz w:val="28"/>
          <w:szCs w:val="28"/>
        </w:rPr>
      </w:pPr>
      <w:r>
        <w:rPr>
          <w:i/>
          <w:sz w:val="28"/>
          <w:szCs w:val="28"/>
        </w:rPr>
        <w:t>Student</w:t>
      </w:r>
      <w:r>
        <w:rPr>
          <w:sz w:val="28"/>
          <w:szCs w:val="28"/>
        </w:rPr>
        <w:t>:</w:t>
      </w:r>
      <w:r>
        <w:rPr>
          <w:b/>
          <w:sz w:val="28"/>
          <w:szCs w:val="28"/>
        </w:rPr>
        <w:t xml:space="preserve">   TRAN HUY – 519K0054</w:t>
      </w:r>
    </w:p>
    <w:p w14:paraId="04F8C129" w14:textId="51124FE2" w:rsidR="008C7F5B" w:rsidRDefault="008C7F5B">
      <w:pPr>
        <w:wordWrap w:val="0"/>
        <w:spacing w:line="360" w:lineRule="auto"/>
        <w:jc w:val="right"/>
        <w:rPr>
          <w:b/>
          <w:sz w:val="28"/>
          <w:szCs w:val="28"/>
        </w:rPr>
      </w:pPr>
      <w:r>
        <w:rPr>
          <w:b/>
          <w:sz w:val="28"/>
          <w:szCs w:val="28"/>
        </w:rPr>
        <w:t>Ly Dang Minh – 519K0060</w:t>
      </w:r>
    </w:p>
    <w:p w14:paraId="468F6B64" w14:textId="654B67D2" w:rsidR="00E76529" w:rsidRDefault="00E76529">
      <w:pPr>
        <w:wordWrap w:val="0"/>
        <w:spacing w:line="360" w:lineRule="auto"/>
        <w:jc w:val="right"/>
        <w:rPr>
          <w:b/>
          <w:sz w:val="28"/>
          <w:szCs w:val="28"/>
        </w:rPr>
      </w:pPr>
      <w:r>
        <w:rPr>
          <w:b/>
          <w:sz w:val="28"/>
          <w:szCs w:val="28"/>
        </w:rPr>
        <w:t>Nguyen Dinh Minh Khoi – 519K0013</w:t>
      </w:r>
    </w:p>
    <w:p w14:paraId="5616FA2A" w14:textId="77777777" w:rsidR="005F19FA" w:rsidRDefault="00872E60">
      <w:pPr>
        <w:spacing w:line="360" w:lineRule="auto"/>
        <w:jc w:val="right"/>
        <w:rPr>
          <w:sz w:val="28"/>
          <w:szCs w:val="28"/>
        </w:rPr>
      </w:pPr>
      <w:r>
        <w:rPr>
          <w:sz w:val="28"/>
          <w:szCs w:val="28"/>
        </w:rPr>
        <w:t xml:space="preserve">Class     </w:t>
      </w:r>
      <w:proofErr w:type="gramStart"/>
      <w:r>
        <w:rPr>
          <w:sz w:val="28"/>
          <w:szCs w:val="28"/>
        </w:rPr>
        <w:t xml:space="preserve">  </w:t>
      </w:r>
      <w:r>
        <w:rPr>
          <w:b/>
          <w:sz w:val="28"/>
          <w:szCs w:val="28"/>
        </w:rPr>
        <w:t>:</w:t>
      </w:r>
      <w:proofErr w:type="gramEnd"/>
      <w:r>
        <w:rPr>
          <w:b/>
          <w:sz w:val="28"/>
          <w:szCs w:val="28"/>
        </w:rPr>
        <w:t xml:space="preserve">    19K50201</w:t>
      </w:r>
    </w:p>
    <w:p w14:paraId="4A8806E8" w14:textId="77777777" w:rsidR="005F19FA" w:rsidRDefault="00872E60">
      <w:pPr>
        <w:spacing w:line="360" w:lineRule="auto"/>
        <w:jc w:val="right"/>
        <w:rPr>
          <w:sz w:val="28"/>
          <w:szCs w:val="28"/>
        </w:rPr>
      </w:pPr>
      <w:r>
        <w:rPr>
          <w:sz w:val="28"/>
          <w:szCs w:val="28"/>
        </w:rPr>
        <w:t xml:space="preserve">Course   </w:t>
      </w:r>
      <w:proofErr w:type="gramStart"/>
      <w:r>
        <w:rPr>
          <w:sz w:val="28"/>
          <w:szCs w:val="28"/>
        </w:rPr>
        <w:t xml:space="preserve"> </w:t>
      </w:r>
      <w:r>
        <w:rPr>
          <w:b/>
          <w:sz w:val="28"/>
          <w:szCs w:val="28"/>
        </w:rPr>
        <w:t xml:space="preserve"> :</w:t>
      </w:r>
      <w:proofErr w:type="gramEnd"/>
      <w:r>
        <w:rPr>
          <w:b/>
          <w:sz w:val="28"/>
          <w:szCs w:val="28"/>
        </w:rPr>
        <w:t xml:space="preserve">    23</w:t>
      </w:r>
    </w:p>
    <w:p w14:paraId="5F7DD077" w14:textId="77777777" w:rsidR="005F19FA" w:rsidRDefault="005F19FA">
      <w:pPr>
        <w:jc w:val="center"/>
        <w:rPr>
          <w:b/>
        </w:rPr>
      </w:pPr>
    </w:p>
    <w:p w14:paraId="78B34B6E" w14:textId="77777777" w:rsidR="005F19FA" w:rsidRDefault="005F19FA">
      <w:pPr>
        <w:jc w:val="center"/>
        <w:rPr>
          <w:b/>
        </w:rPr>
      </w:pPr>
    </w:p>
    <w:p w14:paraId="1161B1E0" w14:textId="77777777" w:rsidR="005F19FA" w:rsidRDefault="005F19FA">
      <w:pPr>
        <w:jc w:val="center"/>
        <w:rPr>
          <w:b/>
        </w:rPr>
      </w:pPr>
    </w:p>
    <w:p w14:paraId="6BF19C0A" w14:textId="77777777" w:rsidR="005F19FA" w:rsidRDefault="005F19FA">
      <w:pPr>
        <w:jc w:val="center"/>
        <w:rPr>
          <w:b/>
        </w:rPr>
      </w:pPr>
    </w:p>
    <w:p w14:paraId="2EFC1848" w14:textId="24AE8D32" w:rsidR="005F19FA" w:rsidRDefault="00872E60">
      <w:pPr>
        <w:jc w:val="center"/>
        <w:rPr>
          <w:b/>
          <w:sz w:val="28"/>
          <w:szCs w:val="28"/>
        </w:rPr>
        <w:sectPr w:rsidR="005F19FA">
          <w:headerReference w:type="default" r:id="rId12"/>
          <w:pgSz w:w="12240" w:h="15840"/>
          <w:pgMar w:top="1985" w:right="1134" w:bottom="1701" w:left="1985" w:header="720" w:footer="720" w:gutter="0"/>
          <w:pgNumType w:start="1"/>
          <w:cols w:space="720"/>
        </w:sectPr>
      </w:pPr>
      <w:r>
        <w:rPr>
          <w:b/>
          <w:sz w:val="28"/>
          <w:szCs w:val="28"/>
        </w:rPr>
        <w:t xml:space="preserve">HO CHI MINH CITY, </w:t>
      </w:r>
      <w:r w:rsidR="00E76529">
        <w:rPr>
          <w:b/>
          <w:sz w:val="28"/>
          <w:szCs w:val="28"/>
        </w:rPr>
        <w:t>JANUARY</w:t>
      </w:r>
      <w:r>
        <w:rPr>
          <w:b/>
          <w:sz w:val="28"/>
          <w:szCs w:val="28"/>
        </w:rPr>
        <w:t xml:space="preserve"> 202</w:t>
      </w:r>
      <w:r w:rsidR="00E76529">
        <w:rPr>
          <w:b/>
          <w:sz w:val="28"/>
          <w:szCs w:val="28"/>
        </w:rPr>
        <w:t>2</w:t>
      </w:r>
    </w:p>
    <w:p w14:paraId="183C4452" w14:textId="77777777" w:rsidR="005F19FA" w:rsidRDefault="00872E60">
      <w:pPr>
        <w:pStyle w:val="Chng"/>
        <w:jc w:val="center"/>
      </w:pPr>
      <w:bookmarkStart w:id="1" w:name="_Toc17284"/>
      <w:r>
        <w:lastRenderedPageBreak/>
        <w:t>ACKNOWLEDGEMENTS</w:t>
      </w:r>
      <w:bookmarkEnd w:id="1"/>
    </w:p>
    <w:p w14:paraId="5B15C02D" w14:textId="77777777" w:rsidR="005F19FA" w:rsidRDefault="005F19FA">
      <w:pPr>
        <w:spacing w:line="360" w:lineRule="auto"/>
        <w:ind w:firstLine="720"/>
        <w:jc w:val="both"/>
        <w:rPr>
          <w:sz w:val="26"/>
          <w:szCs w:val="26"/>
        </w:rPr>
      </w:pPr>
    </w:p>
    <w:p w14:paraId="6C7A55A3" w14:textId="77777777" w:rsidR="005F19FA" w:rsidRDefault="00872E60">
      <w:pPr>
        <w:spacing w:line="360" w:lineRule="auto"/>
        <w:ind w:firstLine="720"/>
        <w:jc w:val="both"/>
        <w:rPr>
          <w:sz w:val="26"/>
          <w:szCs w:val="26"/>
        </w:rPr>
      </w:pPr>
      <w:r>
        <w:rPr>
          <w:sz w:val="26"/>
          <w:szCs w:val="26"/>
        </w:rPr>
        <w:t xml:space="preserve">In order to complete this report, </w:t>
      </w:r>
      <w:r w:rsidR="00692489">
        <w:rPr>
          <w:sz w:val="26"/>
          <w:szCs w:val="26"/>
        </w:rPr>
        <w:t>my</w:t>
      </w:r>
      <w:r>
        <w:rPr>
          <w:sz w:val="26"/>
          <w:szCs w:val="26"/>
        </w:rPr>
        <w:t xml:space="preserve"> group has received helpful assistances from lecturers and others.</w:t>
      </w:r>
    </w:p>
    <w:p w14:paraId="2C343F82" w14:textId="370FE8F4" w:rsidR="005F19FA" w:rsidRDefault="008C7F5B">
      <w:pPr>
        <w:spacing w:line="360" w:lineRule="auto"/>
        <w:ind w:firstLine="720"/>
        <w:jc w:val="both"/>
        <w:rPr>
          <w:sz w:val="26"/>
          <w:szCs w:val="26"/>
        </w:rPr>
      </w:pPr>
      <w:r>
        <w:rPr>
          <w:sz w:val="26"/>
          <w:szCs w:val="26"/>
        </w:rPr>
        <w:t>We</w:t>
      </w:r>
      <w:r w:rsidR="00872E60">
        <w:rPr>
          <w:sz w:val="26"/>
          <w:szCs w:val="26"/>
        </w:rPr>
        <w:t xml:space="preserve"> would like to give the </w:t>
      </w:r>
      <w:proofErr w:type="gramStart"/>
      <w:r w:rsidR="00872E60">
        <w:rPr>
          <w:sz w:val="26"/>
          <w:szCs w:val="26"/>
        </w:rPr>
        <w:t>most sincere</w:t>
      </w:r>
      <w:proofErr w:type="gramEnd"/>
      <w:r w:rsidR="00872E60">
        <w:rPr>
          <w:sz w:val="26"/>
          <w:szCs w:val="26"/>
        </w:rPr>
        <w:t xml:space="preserve"> thanks to </w:t>
      </w:r>
      <w:r>
        <w:rPr>
          <w:sz w:val="26"/>
          <w:szCs w:val="26"/>
        </w:rPr>
        <w:t>our</w:t>
      </w:r>
      <w:r w:rsidR="00872E60">
        <w:rPr>
          <w:sz w:val="26"/>
          <w:szCs w:val="26"/>
        </w:rPr>
        <w:t xml:space="preserve"> instructor, </w:t>
      </w:r>
      <w:r w:rsidR="007E301A">
        <w:rPr>
          <w:sz w:val="26"/>
          <w:szCs w:val="26"/>
        </w:rPr>
        <w:t>Prof</w:t>
      </w:r>
      <w:r w:rsidR="00872E60">
        <w:rPr>
          <w:sz w:val="26"/>
          <w:szCs w:val="26"/>
        </w:rPr>
        <w:t xml:space="preserve">. </w:t>
      </w:r>
      <w:r w:rsidR="00E76529">
        <w:rPr>
          <w:sz w:val="26"/>
          <w:szCs w:val="26"/>
        </w:rPr>
        <w:t>Cuong</w:t>
      </w:r>
      <w:r w:rsidR="00872E60">
        <w:rPr>
          <w:sz w:val="26"/>
          <w:szCs w:val="26"/>
        </w:rPr>
        <w:t xml:space="preserve">, for enthusiastically providing information on the essay and explaining it clearly, as well as </w:t>
      </w:r>
      <w:r>
        <w:rPr>
          <w:sz w:val="26"/>
          <w:szCs w:val="26"/>
        </w:rPr>
        <w:t>ours families</w:t>
      </w:r>
      <w:r w:rsidR="00872E60">
        <w:rPr>
          <w:sz w:val="26"/>
          <w:szCs w:val="26"/>
        </w:rPr>
        <w:t xml:space="preserve"> and friends for giving </w:t>
      </w:r>
      <w:r>
        <w:rPr>
          <w:sz w:val="26"/>
          <w:szCs w:val="26"/>
        </w:rPr>
        <w:t>us</w:t>
      </w:r>
      <w:r w:rsidR="00872E60">
        <w:rPr>
          <w:sz w:val="26"/>
          <w:szCs w:val="26"/>
        </w:rPr>
        <w:t xml:space="preserve"> valuable moral support.</w:t>
      </w:r>
    </w:p>
    <w:p w14:paraId="6B752A47" w14:textId="77777777" w:rsidR="005F19FA" w:rsidRDefault="005F19FA"/>
    <w:p w14:paraId="08E3CDA6" w14:textId="77777777" w:rsidR="005F19FA" w:rsidRDefault="00872E60">
      <w:r>
        <w:br w:type="page"/>
      </w:r>
    </w:p>
    <w:p w14:paraId="2655037E" w14:textId="77777777" w:rsidR="005F19FA" w:rsidRDefault="00872E60">
      <w:pPr>
        <w:pStyle w:val="Chng"/>
        <w:jc w:val="center"/>
      </w:pPr>
      <w:bookmarkStart w:id="2" w:name="_Toc31599"/>
      <w:r>
        <w:lastRenderedPageBreak/>
        <w:t>THE REPORT WAS COMPLETED AT TON DUC THANG UNIVERSITY</w:t>
      </w:r>
      <w:bookmarkEnd w:id="2"/>
    </w:p>
    <w:p w14:paraId="2673B65E" w14:textId="77777777" w:rsidR="005F19FA" w:rsidRDefault="005F19FA">
      <w:pPr>
        <w:autoSpaceDE w:val="0"/>
        <w:autoSpaceDN w:val="0"/>
        <w:adjustRightInd w:val="0"/>
        <w:spacing w:line="360" w:lineRule="auto"/>
        <w:ind w:firstLine="720"/>
        <w:jc w:val="both"/>
        <w:rPr>
          <w:sz w:val="26"/>
          <w:szCs w:val="26"/>
          <w:lang w:val="vi-VN"/>
        </w:rPr>
      </w:pPr>
    </w:p>
    <w:p w14:paraId="4027F377" w14:textId="6394C919" w:rsidR="00692489" w:rsidRDefault="008C7F5B">
      <w:pPr>
        <w:autoSpaceDE w:val="0"/>
        <w:autoSpaceDN w:val="0"/>
        <w:adjustRightInd w:val="0"/>
        <w:spacing w:line="360" w:lineRule="auto"/>
        <w:ind w:firstLine="720"/>
        <w:jc w:val="both"/>
        <w:rPr>
          <w:sz w:val="26"/>
          <w:szCs w:val="26"/>
        </w:rPr>
      </w:pPr>
      <w:r>
        <w:rPr>
          <w:sz w:val="26"/>
          <w:szCs w:val="26"/>
        </w:rPr>
        <w:t>We</w:t>
      </w:r>
      <w:r w:rsidR="00692489">
        <w:rPr>
          <w:sz w:val="26"/>
          <w:szCs w:val="26"/>
        </w:rPr>
        <w:t xml:space="preserve"> </w:t>
      </w:r>
      <w:r w:rsidR="00872E60">
        <w:rPr>
          <w:sz w:val="26"/>
          <w:szCs w:val="26"/>
        </w:rPr>
        <w:t xml:space="preserve">assure that this project was completed by </w:t>
      </w:r>
      <w:r>
        <w:rPr>
          <w:sz w:val="26"/>
          <w:szCs w:val="26"/>
        </w:rPr>
        <w:t>ourselves</w:t>
      </w:r>
      <w:r w:rsidR="00872E60">
        <w:rPr>
          <w:sz w:val="26"/>
          <w:szCs w:val="26"/>
        </w:rPr>
        <w:t xml:space="preserve"> with the instruction of </w:t>
      </w:r>
      <w:r w:rsidR="007E301A">
        <w:rPr>
          <w:sz w:val="26"/>
          <w:szCs w:val="26"/>
        </w:rPr>
        <w:t>Prof</w:t>
      </w:r>
      <w:r w:rsidR="00872E60">
        <w:rPr>
          <w:sz w:val="26"/>
          <w:szCs w:val="26"/>
        </w:rPr>
        <w:t xml:space="preserve">. </w:t>
      </w:r>
      <w:r w:rsidR="007E301A">
        <w:rPr>
          <w:sz w:val="26"/>
          <w:szCs w:val="26"/>
        </w:rPr>
        <w:t>Cuong</w:t>
      </w:r>
      <w:r w:rsidR="00872E60">
        <w:rPr>
          <w:sz w:val="26"/>
          <w:szCs w:val="26"/>
        </w:rPr>
        <w:t>. Research contents and results in this topic are honest and had not ever been published in any form.</w:t>
      </w:r>
      <w:r w:rsidR="00872E60">
        <w:rPr>
          <w:sz w:val="26"/>
          <w:szCs w:val="26"/>
          <w:lang w:val="vi-VN"/>
        </w:rPr>
        <w:t xml:space="preserve"> </w:t>
      </w:r>
    </w:p>
    <w:p w14:paraId="57B3E25D" w14:textId="77777777" w:rsidR="005F19FA" w:rsidRDefault="00872E60">
      <w:pPr>
        <w:autoSpaceDE w:val="0"/>
        <w:autoSpaceDN w:val="0"/>
        <w:adjustRightInd w:val="0"/>
        <w:spacing w:line="360" w:lineRule="auto"/>
        <w:ind w:firstLine="720"/>
        <w:jc w:val="both"/>
        <w:rPr>
          <w:b/>
          <w:sz w:val="26"/>
          <w:szCs w:val="26"/>
          <w:lang w:val="vi-VN"/>
        </w:rPr>
      </w:pPr>
      <w:r>
        <w:rPr>
          <w:b/>
          <w:sz w:val="26"/>
          <w:szCs w:val="26"/>
        </w:rPr>
        <w:t xml:space="preserve">If any fraud is detected, </w:t>
      </w:r>
      <w:r w:rsidR="008C7F5B">
        <w:rPr>
          <w:b/>
          <w:sz w:val="26"/>
          <w:szCs w:val="26"/>
        </w:rPr>
        <w:t>we</w:t>
      </w:r>
      <w:r>
        <w:rPr>
          <w:b/>
          <w:sz w:val="26"/>
          <w:szCs w:val="26"/>
        </w:rPr>
        <w:t xml:space="preserve"> will take full responsibility for the content of </w:t>
      </w:r>
      <w:r w:rsidR="008C7F5B">
        <w:rPr>
          <w:b/>
          <w:sz w:val="26"/>
          <w:szCs w:val="26"/>
        </w:rPr>
        <w:t>our</w:t>
      </w:r>
      <w:r>
        <w:rPr>
          <w:b/>
          <w:sz w:val="26"/>
          <w:szCs w:val="26"/>
        </w:rPr>
        <w:t xml:space="preserve"> project. </w:t>
      </w:r>
      <w:r>
        <w:rPr>
          <w:sz w:val="26"/>
          <w:szCs w:val="26"/>
          <w:lang w:val="vi-VN"/>
        </w:rPr>
        <w:t xml:space="preserve">Ton Duc Thang University is not related to any copyright or copyright infringement caused by </w:t>
      </w:r>
      <w:r w:rsidR="00692489">
        <w:rPr>
          <w:sz w:val="26"/>
          <w:szCs w:val="26"/>
        </w:rPr>
        <w:t>me</w:t>
      </w:r>
      <w:r>
        <w:rPr>
          <w:sz w:val="26"/>
          <w:szCs w:val="26"/>
          <w:lang w:val="vi-VN"/>
        </w:rPr>
        <w:t xml:space="preserve"> during the implementation process (if any).</w:t>
      </w:r>
    </w:p>
    <w:p w14:paraId="2AFFE43A" w14:textId="19F08B73" w:rsidR="005F19FA" w:rsidRDefault="00872E60">
      <w:pPr>
        <w:autoSpaceDE w:val="0"/>
        <w:autoSpaceDN w:val="0"/>
        <w:adjustRightInd w:val="0"/>
        <w:spacing w:line="360" w:lineRule="auto"/>
        <w:ind w:left="3600"/>
        <w:jc w:val="center"/>
        <w:rPr>
          <w:i/>
          <w:sz w:val="26"/>
          <w:szCs w:val="26"/>
          <w:lang w:val="vi-VN"/>
        </w:rPr>
      </w:pPr>
      <w:r>
        <w:rPr>
          <w:i/>
          <w:sz w:val="26"/>
          <w:szCs w:val="26"/>
        </w:rPr>
        <w:t xml:space="preserve">Ho Chi Minh </w:t>
      </w:r>
      <w:proofErr w:type="gramStart"/>
      <w:r>
        <w:rPr>
          <w:i/>
          <w:sz w:val="26"/>
          <w:szCs w:val="26"/>
        </w:rPr>
        <w:t>city</w:t>
      </w:r>
      <w:r w:rsidR="00B7100A">
        <w:rPr>
          <w:i/>
          <w:sz w:val="26"/>
          <w:szCs w:val="26"/>
        </w:rPr>
        <w:t xml:space="preserve"> ,</w:t>
      </w:r>
      <w:proofErr w:type="gramEnd"/>
      <w:r>
        <w:rPr>
          <w:i/>
          <w:sz w:val="26"/>
          <w:szCs w:val="26"/>
          <w:lang w:val="vi-VN"/>
        </w:rPr>
        <w:t xml:space="preserve"> </w:t>
      </w:r>
      <w:r>
        <w:rPr>
          <w:i/>
          <w:sz w:val="26"/>
          <w:szCs w:val="26"/>
        </w:rPr>
        <w:t>date</w:t>
      </w:r>
      <w:r w:rsidR="00B7100A">
        <w:rPr>
          <w:i/>
          <w:sz w:val="26"/>
          <w:szCs w:val="26"/>
        </w:rPr>
        <w:t xml:space="preserve"> </w:t>
      </w:r>
      <w:r w:rsidR="00E76529">
        <w:rPr>
          <w:i/>
          <w:sz w:val="26"/>
          <w:szCs w:val="26"/>
        </w:rPr>
        <w:t>10</w:t>
      </w:r>
      <w:r>
        <w:rPr>
          <w:i/>
          <w:sz w:val="26"/>
          <w:szCs w:val="26"/>
          <w:lang w:val="vi-VN"/>
        </w:rPr>
        <w:t xml:space="preserve">   </w:t>
      </w:r>
      <w:r>
        <w:rPr>
          <w:i/>
          <w:sz w:val="26"/>
          <w:szCs w:val="26"/>
        </w:rPr>
        <w:t>month</w:t>
      </w:r>
      <w:r>
        <w:rPr>
          <w:i/>
          <w:sz w:val="26"/>
          <w:szCs w:val="26"/>
          <w:lang w:val="vi-VN"/>
        </w:rPr>
        <w:t xml:space="preserve"> </w:t>
      </w:r>
      <w:r w:rsidR="008C7F5B">
        <w:rPr>
          <w:i/>
          <w:sz w:val="26"/>
          <w:szCs w:val="26"/>
        </w:rPr>
        <w:t>1</w:t>
      </w:r>
      <w:r>
        <w:rPr>
          <w:i/>
          <w:sz w:val="26"/>
          <w:szCs w:val="26"/>
          <w:lang w:val="vi-VN"/>
        </w:rPr>
        <w:t xml:space="preserve">  </w:t>
      </w:r>
      <w:r>
        <w:rPr>
          <w:i/>
          <w:sz w:val="26"/>
          <w:szCs w:val="26"/>
        </w:rPr>
        <w:t>year</w:t>
      </w:r>
      <w:r>
        <w:rPr>
          <w:i/>
          <w:sz w:val="26"/>
          <w:szCs w:val="26"/>
          <w:lang w:val="vi-VN"/>
        </w:rPr>
        <w:t xml:space="preserve"> </w:t>
      </w:r>
      <w:r w:rsidR="00B7100A">
        <w:rPr>
          <w:i/>
          <w:sz w:val="26"/>
          <w:szCs w:val="26"/>
        </w:rPr>
        <w:t>202</w:t>
      </w:r>
      <w:r w:rsidR="00E76529">
        <w:rPr>
          <w:i/>
          <w:sz w:val="26"/>
          <w:szCs w:val="26"/>
        </w:rPr>
        <w:t>2</w:t>
      </w:r>
      <w:r>
        <w:rPr>
          <w:i/>
          <w:sz w:val="26"/>
          <w:szCs w:val="26"/>
          <w:lang w:val="vi-VN"/>
        </w:rPr>
        <w:t xml:space="preserve">     </w:t>
      </w:r>
    </w:p>
    <w:p w14:paraId="35E341C3" w14:textId="77777777" w:rsidR="005F19FA" w:rsidRDefault="00872E60">
      <w:pPr>
        <w:tabs>
          <w:tab w:val="center" w:pos="6521"/>
        </w:tabs>
        <w:autoSpaceDE w:val="0"/>
        <w:autoSpaceDN w:val="0"/>
        <w:adjustRightInd w:val="0"/>
        <w:spacing w:line="360" w:lineRule="auto"/>
        <w:ind w:left="3600"/>
        <w:jc w:val="center"/>
        <w:rPr>
          <w:i/>
          <w:sz w:val="26"/>
          <w:szCs w:val="26"/>
        </w:rPr>
      </w:pPr>
      <w:r>
        <w:rPr>
          <w:i/>
          <w:sz w:val="26"/>
          <w:szCs w:val="26"/>
        </w:rPr>
        <w:t>Author</w:t>
      </w:r>
    </w:p>
    <w:p w14:paraId="6A5EB49F" w14:textId="77777777" w:rsidR="005F19FA" w:rsidRDefault="00872E60">
      <w:pPr>
        <w:tabs>
          <w:tab w:val="center" w:pos="6379"/>
        </w:tabs>
        <w:spacing w:after="200" w:line="276" w:lineRule="auto"/>
        <w:rPr>
          <w:i/>
          <w:sz w:val="26"/>
          <w:szCs w:val="26"/>
        </w:rPr>
      </w:pPr>
      <w:r>
        <w:rPr>
          <w:i/>
          <w:sz w:val="26"/>
          <w:szCs w:val="26"/>
          <w:lang w:val="vi-VN"/>
        </w:rPr>
        <w:tab/>
        <w:t>(</w:t>
      </w:r>
      <w:r>
        <w:rPr>
          <w:i/>
          <w:sz w:val="26"/>
          <w:szCs w:val="26"/>
        </w:rPr>
        <w:t>sign with full name</w:t>
      </w:r>
      <w:r>
        <w:rPr>
          <w:i/>
          <w:sz w:val="26"/>
          <w:szCs w:val="26"/>
          <w:lang w:val="vi-VN"/>
        </w:rPr>
        <w:t>)</w:t>
      </w:r>
    </w:p>
    <w:p w14:paraId="4E442F59" w14:textId="77777777" w:rsidR="005F19FA" w:rsidRDefault="005F19FA">
      <w:pPr>
        <w:tabs>
          <w:tab w:val="center" w:pos="6379"/>
        </w:tabs>
        <w:spacing w:after="200" w:line="276" w:lineRule="auto"/>
        <w:rPr>
          <w:i/>
          <w:sz w:val="26"/>
          <w:szCs w:val="26"/>
        </w:rPr>
      </w:pPr>
    </w:p>
    <w:p w14:paraId="28D93F47" w14:textId="77777777" w:rsidR="005F19FA" w:rsidRPr="00AA3EF9" w:rsidRDefault="00872E60">
      <w:pPr>
        <w:tabs>
          <w:tab w:val="center" w:pos="6379"/>
        </w:tabs>
        <w:spacing w:after="200" w:line="276" w:lineRule="auto"/>
        <w:rPr>
          <w:i/>
          <w:sz w:val="26"/>
          <w:szCs w:val="26"/>
          <w:lang w:val="vi-VN"/>
        </w:rPr>
      </w:pPr>
      <w:r>
        <w:rPr>
          <w:i/>
          <w:sz w:val="26"/>
          <w:szCs w:val="26"/>
          <w:lang w:val="vi-VN"/>
        </w:rPr>
        <w:tab/>
      </w:r>
      <w:r w:rsidRPr="00AA3EF9">
        <w:rPr>
          <w:i/>
          <w:sz w:val="26"/>
          <w:szCs w:val="26"/>
          <w:lang w:val="vi-VN"/>
        </w:rPr>
        <w:t>Trần Huy</w:t>
      </w:r>
    </w:p>
    <w:p w14:paraId="315D4762" w14:textId="77777777" w:rsidR="008C7F5B" w:rsidRPr="00AA3EF9" w:rsidRDefault="008C7F5B">
      <w:pPr>
        <w:tabs>
          <w:tab w:val="center" w:pos="6379"/>
        </w:tabs>
        <w:spacing w:after="200" w:line="276" w:lineRule="auto"/>
        <w:rPr>
          <w:i/>
          <w:sz w:val="26"/>
          <w:szCs w:val="26"/>
          <w:lang w:val="vi-VN"/>
        </w:rPr>
      </w:pPr>
      <w:r w:rsidRPr="00AA3EF9">
        <w:rPr>
          <w:i/>
          <w:sz w:val="26"/>
          <w:szCs w:val="26"/>
          <w:lang w:val="vi-VN"/>
        </w:rPr>
        <w:tab/>
      </w:r>
    </w:p>
    <w:p w14:paraId="6288441B" w14:textId="7548C9DD" w:rsidR="008C7F5B" w:rsidRPr="00AA3EF9" w:rsidRDefault="00E76529">
      <w:pPr>
        <w:tabs>
          <w:tab w:val="center" w:pos="6379"/>
        </w:tabs>
        <w:spacing w:after="200" w:line="276" w:lineRule="auto"/>
        <w:rPr>
          <w:i/>
          <w:sz w:val="26"/>
          <w:szCs w:val="26"/>
          <w:lang w:val="vi-VN"/>
        </w:rPr>
      </w:pPr>
      <w:r w:rsidRPr="00AA3EF9">
        <w:rPr>
          <w:i/>
          <w:sz w:val="26"/>
          <w:szCs w:val="26"/>
          <w:lang w:val="vi-VN"/>
        </w:rPr>
        <w:tab/>
        <w:t>Nguyễn Đình Minh Khôi</w:t>
      </w:r>
    </w:p>
    <w:p w14:paraId="20A9A0EB" w14:textId="77777777" w:rsidR="008C7F5B" w:rsidRPr="00AA3EF9" w:rsidRDefault="008C7F5B">
      <w:pPr>
        <w:tabs>
          <w:tab w:val="center" w:pos="6379"/>
        </w:tabs>
        <w:spacing w:after="200" w:line="276" w:lineRule="auto"/>
        <w:rPr>
          <w:i/>
          <w:sz w:val="26"/>
          <w:szCs w:val="26"/>
          <w:lang w:val="vi-VN"/>
        </w:rPr>
      </w:pPr>
      <w:r w:rsidRPr="00AA3EF9">
        <w:rPr>
          <w:i/>
          <w:sz w:val="26"/>
          <w:szCs w:val="26"/>
          <w:lang w:val="vi-VN"/>
        </w:rPr>
        <w:tab/>
      </w:r>
    </w:p>
    <w:p w14:paraId="268F1A6F" w14:textId="77777777" w:rsidR="008C7F5B" w:rsidRPr="00AA3EF9" w:rsidRDefault="008C7F5B">
      <w:pPr>
        <w:tabs>
          <w:tab w:val="center" w:pos="6379"/>
        </w:tabs>
        <w:spacing w:after="200" w:line="276" w:lineRule="auto"/>
        <w:rPr>
          <w:i/>
          <w:sz w:val="26"/>
          <w:szCs w:val="26"/>
          <w:lang w:val="vi-VN"/>
        </w:rPr>
      </w:pPr>
    </w:p>
    <w:p w14:paraId="5AF5DD9A" w14:textId="77777777" w:rsidR="008C7F5B" w:rsidRDefault="008C7F5B">
      <w:pPr>
        <w:tabs>
          <w:tab w:val="center" w:pos="6379"/>
        </w:tabs>
        <w:spacing w:after="200" w:line="276" w:lineRule="auto"/>
        <w:rPr>
          <w:i/>
          <w:sz w:val="26"/>
          <w:szCs w:val="26"/>
        </w:rPr>
      </w:pPr>
      <w:r w:rsidRPr="00AA3EF9">
        <w:rPr>
          <w:i/>
          <w:sz w:val="26"/>
          <w:szCs w:val="26"/>
          <w:lang w:val="vi-VN"/>
        </w:rPr>
        <w:tab/>
      </w:r>
      <w:r>
        <w:rPr>
          <w:i/>
          <w:sz w:val="26"/>
          <w:szCs w:val="26"/>
        </w:rPr>
        <w:t>Lý Đăng Minh</w:t>
      </w:r>
    </w:p>
    <w:p w14:paraId="25434F83" w14:textId="77777777" w:rsidR="005F19FA" w:rsidRDefault="005F19FA">
      <w:pPr>
        <w:tabs>
          <w:tab w:val="center" w:pos="6379"/>
        </w:tabs>
        <w:spacing w:after="200" w:line="276" w:lineRule="auto"/>
        <w:rPr>
          <w:i/>
          <w:sz w:val="26"/>
          <w:szCs w:val="26"/>
        </w:rPr>
      </w:pPr>
    </w:p>
    <w:p w14:paraId="224E2404" w14:textId="77777777" w:rsidR="005F19FA" w:rsidRDefault="00872E60">
      <w:pPr>
        <w:rPr>
          <w:i/>
          <w:sz w:val="26"/>
          <w:szCs w:val="26"/>
          <w:lang w:val="vi-VN"/>
        </w:rPr>
      </w:pPr>
      <w:r>
        <w:rPr>
          <w:i/>
          <w:sz w:val="26"/>
          <w:szCs w:val="26"/>
          <w:lang w:val="vi-VN"/>
        </w:rPr>
        <w:br w:type="page"/>
      </w:r>
    </w:p>
    <w:p w14:paraId="2AC8759C" w14:textId="77777777" w:rsidR="005F19FA" w:rsidRDefault="00872E60">
      <w:pPr>
        <w:pStyle w:val="Chng"/>
        <w:jc w:val="center"/>
        <w:rPr>
          <w:lang w:val="vi-VN"/>
        </w:rPr>
      </w:pPr>
      <w:bookmarkStart w:id="3" w:name="_Toc23035"/>
      <w:r>
        <w:lastRenderedPageBreak/>
        <w:t>LECTURE</w:t>
      </w:r>
      <w:r>
        <w:rPr>
          <w:lang w:val="vi-VN"/>
        </w:rPr>
        <w:t>R'S CONFIRMATION AND EVALUATION SECTION</w:t>
      </w:r>
      <w:bookmarkEnd w:id="3"/>
    </w:p>
    <w:p w14:paraId="6754B870" w14:textId="77777777" w:rsidR="005F19FA" w:rsidRDefault="00872E60">
      <w:pPr>
        <w:spacing w:line="360" w:lineRule="auto"/>
        <w:ind w:firstLine="720"/>
        <w:jc w:val="both"/>
        <w:rPr>
          <w:b/>
          <w:sz w:val="26"/>
          <w:szCs w:val="26"/>
        </w:rPr>
      </w:pPr>
      <w:r>
        <w:rPr>
          <w:b/>
          <w:sz w:val="26"/>
          <w:szCs w:val="26"/>
        </w:rPr>
        <w:t>The confirmation of instructing lecturer</w:t>
      </w:r>
    </w:p>
    <w:p w14:paraId="38348791" w14:textId="77777777" w:rsidR="005F19FA" w:rsidRDefault="00872E60">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418836" w14:textId="77777777" w:rsidR="005F19FA" w:rsidRDefault="00872E60">
      <w:pPr>
        <w:tabs>
          <w:tab w:val="center" w:pos="6237"/>
        </w:tabs>
        <w:spacing w:line="276" w:lineRule="auto"/>
        <w:rPr>
          <w:lang w:val="vi-VN"/>
        </w:rPr>
      </w:pPr>
      <w:r>
        <w:rPr>
          <w:lang w:val="vi-VN"/>
        </w:rPr>
        <w:tab/>
      </w:r>
      <w:r>
        <w:t>Ho Chi Minh city</w:t>
      </w:r>
      <w:r>
        <w:rPr>
          <w:lang w:val="vi-VN"/>
        </w:rPr>
        <w:t xml:space="preserve">, </w:t>
      </w:r>
      <w:r>
        <w:t>date</w:t>
      </w:r>
      <w:r>
        <w:rPr>
          <w:lang w:val="vi-VN"/>
        </w:rPr>
        <w:t xml:space="preserve">     </w:t>
      </w:r>
      <w:r>
        <w:t>month</w:t>
      </w:r>
      <w:r>
        <w:rPr>
          <w:lang w:val="vi-VN"/>
        </w:rPr>
        <w:t xml:space="preserve">   </w:t>
      </w:r>
      <w:r>
        <w:t>year</w:t>
      </w:r>
      <w:r>
        <w:rPr>
          <w:lang w:val="vi-VN"/>
        </w:rPr>
        <w:t xml:space="preserve">   </w:t>
      </w:r>
    </w:p>
    <w:p w14:paraId="371364D9" w14:textId="77777777" w:rsidR="005F19FA" w:rsidRDefault="00872E60">
      <w:pPr>
        <w:tabs>
          <w:tab w:val="center" w:pos="6237"/>
        </w:tabs>
        <w:spacing w:line="276" w:lineRule="auto"/>
        <w:rPr>
          <w:lang w:val="vi-VN"/>
        </w:rPr>
      </w:pPr>
      <w:r>
        <w:rPr>
          <w:lang w:val="vi-VN"/>
        </w:rPr>
        <w:tab/>
        <w:t>(</w:t>
      </w:r>
      <w:r>
        <w:t>sign with full name</w:t>
      </w:r>
      <w:r>
        <w:rPr>
          <w:lang w:val="vi-VN"/>
        </w:rPr>
        <w:t>)</w:t>
      </w:r>
    </w:p>
    <w:p w14:paraId="7E109B84" w14:textId="77777777" w:rsidR="005F19FA" w:rsidRDefault="005F19FA">
      <w:pPr>
        <w:spacing w:after="200" w:line="276" w:lineRule="auto"/>
        <w:rPr>
          <w:lang w:val="vi-VN"/>
        </w:rPr>
      </w:pPr>
    </w:p>
    <w:p w14:paraId="5E2B0A1E" w14:textId="77777777" w:rsidR="005F19FA" w:rsidRDefault="005F19FA">
      <w:pPr>
        <w:spacing w:after="200" w:line="276" w:lineRule="auto"/>
        <w:rPr>
          <w:lang w:val="vi-VN"/>
        </w:rPr>
      </w:pPr>
    </w:p>
    <w:p w14:paraId="343001C8" w14:textId="77777777" w:rsidR="005F19FA" w:rsidRDefault="005F19FA">
      <w:pPr>
        <w:spacing w:after="200" w:line="276" w:lineRule="auto"/>
        <w:rPr>
          <w:lang w:val="vi-VN"/>
        </w:rPr>
      </w:pPr>
    </w:p>
    <w:p w14:paraId="30C12A2D" w14:textId="77777777" w:rsidR="005F19FA" w:rsidRDefault="00872E60">
      <w:pPr>
        <w:spacing w:line="360" w:lineRule="auto"/>
        <w:ind w:firstLine="720"/>
        <w:jc w:val="both"/>
        <w:rPr>
          <w:b/>
          <w:sz w:val="26"/>
          <w:szCs w:val="26"/>
        </w:rPr>
      </w:pPr>
      <w:r>
        <w:rPr>
          <w:b/>
          <w:sz w:val="26"/>
          <w:szCs w:val="26"/>
        </w:rPr>
        <w:t>The assessments of marking lecturers</w:t>
      </w:r>
    </w:p>
    <w:p w14:paraId="7D7BD5FD" w14:textId="77777777" w:rsidR="005F19FA" w:rsidRDefault="00872E60">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CD3C5B" w14:textId="77777777" w:rsidR="005F19FA" w:rsidRDefault="00872E60">
      <w:pPr>
        <w:tabs>
          <w:tab w:val="center" w:pos="6237"/>
        </w:tabs>
        <w:spacing w:line="276" w:lineRule="auto"/>
        <w:rPr>
          <w:lang w:val="vi-VN"/>
        </w:rPr>
      </w:pPr>
      <w:r>
        <w:rPr>
          <w:lang w:val="vi-VN"/>
        </w:rPr>
        <w:tab/>
        <w:t xml:space="preserve">Ho Chi Minh city, date     month   year   </w:t>
      </w:r>
    </w:p>
    <w:p w14:paraId="669122D5" w14:textId="77777777" w:rsidR="005F19FA" w:rsidRDefault="00872E60">
      <w:pPr>
        <w:tabs>
          <w:tab w:val="center" w:pos="6237"/>
        </w:tabs>
        <w:spacing w:line="276" w:lineRule="auto"/>
        <w:rPr>
          <w:lang w:val="vi-VN"/>
        </w:rPr>
      </w:pPr>
      <w:r>
        <w:rPr>
          <w:lang w:val="vi-VN"/>
        </w:rPr>
        <w:tab/>
        <w:t>(sign with full name)</w:t>
      </w:r>
    </w:p>
    <w:p w14:paraId="68F232EC" w14:textId="77777777" w:rsidR="005F19FA" w:rsidRDefault="005F19FA">
      <w:pPr>
        <w:spacing w:after="200" w:line="276" w:lineRule="auto"/>
        <w:rPr>
          <w:lang w:val="vi-VN"/>
        </w:rPr>
      </w:pPr>
    </w:p>
    <w:p w14:paraId="2E987701" w14:textId="77777777" w:rsidR="005F19FA" w:rsidRDefault="00872E60">
      <w:pPr>
        <w:spacing w:line="360" w:lineRule="auto"/>
        <w:rPr>
          <w:i/>
          <w:sz w:val="26"/>
          <w:szCs w:val="26"/>
          <w:lang w:val="vi-VN"/>
        </w:rPr>
      </w:pPr>
      <w:r>
        <w:rPr>
          <w:b/>
          <w:sz w:val="28"/>
          <w:szCs w:val="28"/>
          <w:lang w:val="vi-VN"/>
        </w:rPr>
        <w:br w:type="page"/>
      </w:r>
    </w:p>
    <w:p w14:paraId="2A1A3117" w14:textId="77777777" w:rsidR="005F19FA" w:rsidRDefault="00872E60">
      <w:pPr>
        <w:pStyle w:val="Chng"/>
        <w:jc w:val="center"/>
      </w:pPr>
      <w:bookmarkStart w:id="4" w:name="_heading=h.30j0zll" w:colFirst="0" w:colLast="0"/>
      <w:bookmarkStart w:id="5" w:name="_Toc22751"/>
      <w:bookmarkEnd w:id="4"/>
      <w:r>
        <w:lastRenderedPageBreak/>
        <w:t>TABLE OF CONTENTS</w:t>
      </w:r>
      <w:bookmarkEnd w:id="5"/>
    </w:p>
    <w:p w14:paraId="49D9FD05" w14:textId="77777777" w:rsidR="005F19FA" w:rsidRDefault="00872E60">
      <w:pPr>
        <w:pStyle w:val="TOC1"/>
        <w:tabs>
          <w:tab w:val="right" w:leader="dot" w:pos="9121"/>
        </w:tabs>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7284" w:history="1">
        <w:r>
          <w:t>ACKNOWLEDGEMENTS</w:t>
        </w:r>
        <w:r>
          <w:tab/>
        </w:r>
        <w:r>
          <w:fldChar w:fldCharType="begin"/>
        </w:r>
        <w:r>
          <w:instrText xml:space="preserve"> PAGEREF _Toc17284 \h </w:instrText>
        </w:r>
        <w:r>
          <w:fldChar w:fldCharType="separate"/>
        </w:r>
        <w:r>
          <w:t>1</w:t>
        </w:r>
        <w:r>
          <w:fldChar w:fldCharType="end"/>
        </w:r>
      </w:hyperlink>
    </w:p>
    <w:p w14:paraId="4ACC9576" w14:textId="77777777" w:rsidR="005F19FA" w:rsidRDefault="00E5562B">
      <w:pPr>
        <w:pStyle w:val="TOC1"/>
        <w:tabs>
          <w:tab w:val="right" w:leader="dot" w:pos="9121"/>
        </w:tabs>
      </w:pPr>
      <w:hyperlink w:anchor="_Toc31599" w:history="1">
        <w:r w:rsidR="00872E60">
          <w:t>THE REPORT WAS COMPLETED AT TON DUC THANG UNIVERSITY</w:t>
        </w:r>
        <w:r w:rsidR="00872E60">
          <w:tab/>
        </w:r>
        <w:r w:rsidR="00872E60">
          <w:fldChar w:fldCharType="begin"/>
        </w:r>
        <w:r w:rsidR="00872E60">
          <w:instrText xml:space="preserve"> PAGEREF _Toc31599 \h </w:instrText>
        </w:r>
        <w:r w:rsidR="00872E60">
          <w:fldChar w:fldCharType="separate"/>
        </w:r>
        <w:r w:rsidR="00872E60">
          <w:t>2</w:t>
        </w:r>
        <w:r w:rsidR="00872E60">
          <w:fldChar w:fldCharType="end"/>
        </w:r>
      </w:hyperlink>
    </w:p>
    <w:p w14:paraId="258EB83F" w14:textId="77777777" w:rsidR="005F19FA" w:rsidRDefault="00E5562B">
      <w:pPr>
        <w:pStyle w:val="TOC1"/>
        <w:tabs>
          <w:tab w:val="right" w:leader="dot" w:pos="9121"/>
        </w:tabs>
      </w:pPr>
      <w:hyperlink w:anchor="_Toc23035" w:history="1">
        <w:r w:rsidR="00872E60">
          <w:t>LECTURE</w:t>
        </w:r>
        <w:r w:rsidR="00872E60">
          <w:rPr>
            <w:lang w:val="vi-VN"/>
          </w:rPr>
          <w:t>R'S CONFIRMATION AND EVALUATION SECTION</w:t>
        </w:r>
        <w:r w:rsidR="00872E60">
          <w:tab/>
        </w:r>
        <w:r w:rsidR="00872E60">
          <w:fldChar w:fldCharType="begin"/>
        </w:r>
        <w:r w:rsidR="00872E60">
          <w:instrText xml:space="preserve"> PAGEREF _Toc23035 \h </w:instrText>
        </w:r>
        <w:r w:rsidR="00872E60">
          <w:fldChar w:fldCharType="separate"/>
        </w:r>
        <w:r w:rsidR="00872E60">
          <w:t>3</w:t>
        </w:r>
        <w:r w:rsidR="00872E60">
          <w:fldChar w:fldCharType="end"/>
        </w:r>
      </w:hyperlink>
    </w:p>
    <w:p w14:paraId="6F3EFD55" w14:textId="77777777" w:rsidR="005F19FA" w:rsidRDefault="00E5562B">
      <w:pPr>
        <w:pStyle w:val="TOC1"/>
        <w:tabs>
          <w:tab w:val="right" w:leader="dot" w:pos="9121"/>
        </w:tabs>
      </w:pPr>
      <w:hyperlink w:anchor="_Toc22751" w:history="1">
        <w:r w:rsidR="00872E60">
          <w:t>TABLE OF CONTENTS</w:t>
        </w:r>
        <w:r w:rsidR="00872E60">
          <w:tab/>
        </w:r>
        <w:r w:rsidR="00872E60">
          <w:fldChar w:fldCharType="begin"/>
        </w:r>
        <w:r w:rsidR="00872E60">
          <w:instrText xml:space="preserve"> PAGEREF _Toc22751 \h </w:instrText>
        </w:r>
        <w:r w:rsidR="00872E60">
          <w:fldChar w:fldCharType="separate"/>
        </w:r>
        <w:r w:rsidR="00872E60">
          <w:t>4</w:t>
        </w:r>
        <w:r w:rsidR="00872E60">
          <w:fldChar w:fldCharType="end"/>
        </w:r>
      </w:hyperlink>
    </w:p>
    <w:p w14:paraId="5E89ABC6" w14:textId="13008DF1" w:rsidR="005F19FA" w:rsidRDefault="00AA3EF9">
      <w:pPr>
        <w:pStyle w:val="TOC1"/>
        <w:tabs>
          <w:tab w:val="right" w:leader="dot" w:pos="9121"/>
        </w:tabs>
      </w:pPr>
      <w:r>
        <w:t>QUESTION 1</w:t>
      </w:r>
      <w:hyperlink w:anchor="_Toc25293" w:history="1">
        <w:r w:rsidR="00872E60">
          <w:tab/>
        </w:r>
        <w:r>
          <w:t>5</w:t>
        </w:r>
      </w:hyperlink>
    </w:p>
    <w:p w14:paraId="628FBB8C" w14:textId="5A106758" w:rsidR="005F19FA" w:rsidRDefault="00D919D4" w:rsidP="00D919D4">
      <w:pPr>
        <w:pStyle w:val="TOC1"/>
        <w:tabs>
          <w:tab w:val="right" w:leader="dot" w:pos="9121"/>
        </w:tabs>
      </w:pPr>
      <w:r>
        <w:t xml:space="preserve">        1.1. Definition</w:t>
      </w:r>
      <w:hyperlink w:anchor="_Toc23094" w:history="1">
        <w:r w:rsidR="00872E60">
          <w:tab/>
        </w:r>
        <w:r>
          <w:t>5</w:t>
        </w:r>
      </w:hyperlink>
    </w:p>
    <w:p w14:paraId="3F1AC3EC" w14:textId="50806F3E" w:rsidR="005F19FA" w:rsidRDefault="00D919D4" w:rsidP="00692489">
      <w:pPr>
        <w:pStyle w:val="TOC2"/>
        <w:tabs>
          <w:tab w:val="right" w:leader="dot" w:pos="9121"/>
        </w:tabs>
        <w:ind w:left="0"/>
      </w:pPr>
      <w:r>
        <w:t xml:space="preserve">        1.2.</w:t>
      </w:r>
      <w:r w:rsidRPr="00D919D4">
        <w:t xml:space="preserve"> </w:t>
      </w:r>
      <w:r>
        <w:t xml:space="preserve">LSTM VS RNN </w:t>
      </w:r>
      <w:hyperlink w:anchor="_Toc23409" w:history="1">
        <w:r w:rsidR="00872E60">
          <w:tab/>
        </w:r>
        <w:r>
          <w:t>6</w:t>
        </w:r>
      </w:hyperlink>
    </w:p>
    <w:p w14:paraId="00DB1B51" w14:textId="359A20D7" w:rsidR="005F19FA" w:rsidRDefault="00D919D4" w:rsidP="00692489">
      <w:pPr>
        <w:pStyle w:val="TOC2"/>
        <w:tabs>
          <w:tab w:val="right" w:leader="dot" w:pos="9121"/>
        </w:tabs>
        <w:ind w:left="0"/>
      </w:pPr>
      <w:r>
        <w:t xml:space="preserve">        1.3.</w:t>
      </w:r>
      <w:r w:rsidRPr="00D919D4">
        <w:t xml:space="preserve"> </w:t>
      </w:r>
      <w:r w:rsidR="00614A29" w:rsidRPr="00614A29">
        <w:rPr>
          <w:color w:val="001A33"/>
          <w:szCs w:val="26"/>
          <w:shd w:val="clear" w:color="auto" w:fill="FFFFFF"/>
        </w:rPr>
        <w:t>Apply an LSTM model to solve a time series problem</w:t>
      </w:r>
      <w:hyperlink w:anchor="_Toc16393" w:history="1">
        <w:r w:rsidR="00872E60">
          <w:tab/>
        </w:r>
        <w:r w:rsidR="00614A29">
          <w:t>7</w:t>
        </w:r>
      </w:hyperlink>
    </w:p>
    <w:p w14:paraId="70B39916" w14:textId="74FD1E98" w:rsidR="005F19FA" w:rsidRDefault="00614A29" w:rsidP="00692489">
      <w:pPr>
        <w:pStyle w:val="TOC2"/>
        <w:tabs>
          <w:tab w:val="right" w:leader="dot" w:pos="9121"/>
        </w:tabs>
        <w:ind w:left="0"/>
      </w:pPr>
      <w:r>
        <w:t>QUESTION 2</w:t>
      </w:r>
      <w:hyperlink w:anchor="_Toc15703" w:history="1">
        <w:r w:rsidR="00872E60">
          <w:tab/>
        </w:r>
        <w:r>
          <w:t>8</w:t>
        </w:r>
      </w:hyperlink>
    </w:p>
    <w:p w14:paraId="3504D6B5" w14:textId="79D5EEAB" w:rsidR="005F19FA" w:rsidRDefault="00614A29">
      <w:pPr>
        <w:pStyle w:val="TOC1"/>
        <w:tabs>
          <w:tab w:val="right" w:leader="dot" w:pos="9121"/>
        </w:tabs>
      </w:pPr>
      <w:r>
        <w:t xml:space="preserve">        2.1. </w:t>
      </w:r>
      <w:r w:rsidRPr="00614A29">
        <w:rPr>
          <w:color w:val="001A33"/>
          <w:szCs w:val="26"/>
          <w:shd w:val="clear" w:color="auto" w:fill="FFFFFF"/>
        </w:rPr>
        <w:t>CountVectorizer() from sklearn</w:t>
      </w:r>
      <w:hyperlink w:anchor="_Toc22615" w:history="1">
        <w:r w:rsidR="00872E60">
          <w:tab/>
        </w:r>
        <w:r>
          <w:t>8</w:t>
        </w:r>
      </w:hyperlink>
    </w:p>
    <w:p w14:paraId="15ADAA8F" w14:textId="52D7C432" w:rsidR="005F19FA" w:rsidRDefault="00614A29" w:rsidP="00692489">
      <w:pPr>
        <w:pStyle w:val="TOC2"/>
        <w:tabs>
          <w:tab w:val="right" w:leader="dot" w:pos="9121"/>
        </w:tabs>
        <w:ind w:left="0"/>
      </w:pPr>
      <w:r>
        <w:t xml:space="preserve">        2.2. </w:t>
      </w:r>
      <w:r w:rsidRPr="00614A29">
        <w:rPr>
          <w:bCs/>
          <w:shd w:val="clear" w:color="auto" w:fill="FFFFFF"/>
        </w:rPr>
        <w:t>Tokenizer() And Sequence</w:t>
      </w:r>
      <w:r>
        <w:t xml:space="preserve"> </w:t>
      </w:r>
      <w:hyperlink w:anchor="_Toc21002" w:history="1">
        <w:r w:rsidR="00872E60">
          <w:tab/>
        </w:r>
        <w:r>
          <w:t>9</w:t>
        </w:r>
      </w:hyperlink>
    </w:p>
    <w:p w14:paraId="4274EA65" w14:textId="0C8C1249" w:rsidR="005F19FA" w:rsidRDefault="00614A29" w:rsidP="00692489">
      <w:pPr>
        <w:pStyle w:val="TOC3"/>
        <w:tabs>
          <w:tab w:val="right" w:leader="dot" w:pos="9121"/>
        </w:tabs>
        <w:ind w:left="0"/>
      </w:pPr>
      <w:r>
        <w:t xml:space="preserve">        2.3. SVM Model</w:t>
      </w:r>
      <w:hyperlink w:anchor="_Toc14990" w:history="1">
        <w:r w:rsidR="00872E60">
          <w:tab/>
        </w:r>
        <w:r>
          <w:t>9</w:t>
        </w:r>
      </w:hyperlink>
    </w:p>
    <w:p w14:paraId="1A50F23F" w14:textId="23A495E6" w:rsidR="005F19FA" w:rsidRDefault="00614A29" w:rsidP="00692489">
      <w:pPr>
        <w:pStyle w:val="TOC3"/>
        <w:tabs>
          <w:tab w:val="right" w:leader="dot" w:pos="9121"/>
        </w:tabs>
        <w:ind w:left="0"/>
      </w:pPr>
      <w:r>
        <w:t xml:space="preserve">        2.4. </w:t>
      </w:r>
      <w:r w:rsidRPr="00614A29">
        <w:t>Logistic Regression</w:t>
      </w:r>
      <w:r>
        <w:t xml:space="preserve"> </w:t>
      </w:r>
      <w:hyperlink w:anchor="_Toc7969" w:history="1">
        <w:r w:rsidR="00872E60">
          <w:tab/>
        </w:r>
        <w:r>
          <w:t>10</w:t>
        </w:r>
      </w:hyperlink>
    </w:p>
    <w:p w14:paraId="2E6A0E4A" w14:textId="589D95B2" w:rsidR="005F19FA" w:rsidRDefault="00614A29" w:rsidP="00692489">
      <w:pPr>
        <w:pStyle w:val="TOC3"/>
        <w:tabs>
          <w:tab w:val="right" w:leader="dot" w:pos="9121"/>
        </w:tabs>
        <w:ind w:left="0"/>
      </w:pPr>
      <w:r>
        <w:t xml:space="preserve">        2.5. </w:t>
      </w:r>
      <w:r w:rsidRPr="00614A29">
        <w:t>Random Forest</w:t>
      </w:r>
      <w:r>
        <w:t xml:space="preserve"> </w:t>
      </w:r>
      <w:hyperlink w:anchor="_Toc31290" w:history="1">
        <w:r w:rsidR="00872E60">
          <w:tab/>
        </w:r>
        <w:r>
          <w:t>12</w:t>
        </w:r>
      </w:hyperlink>
    </w:p>
    <w:p w14:paraId="35B2F796" w14:textId="7D527934" w:rsidR="005F19FA" w:rsidRDefault="00614A29" w:rsidP="00692489">
      <w:pPr>
        <w:pStyle w:val="TOC3"/>
        <w:tabs>
          <w:tab w:val="right" w:leader="dot" w:pos="9121"/>
        </w:tabs>
        <w:ind w:left="0"/>
      </w:pPr>
      <w:r>
        <w:t>REFERENCES</w:t>
      </w:r>
      <w:hyperlink w:anchor="_Toc25828" w:history="1">
        <w:r w:rsidR="00872E60">
          <w:tab/>
        </w:r>
        <w:r>
          <w:t>13</w:t>
        </w:r>
      </w:hyperlink>
    </w:p>
    <w:p w14:paraId="2412BCAE" w14:textId="77777777" w:rsidR="005F19FA" w:rsidRDefault="00872E60">
      <w:pPr>
        <w:spacing w:after="200" w:line="276" w:lineRule="auto"/>
        <w:rPr>
          <w:sz w:val="26"/>
          <w:szCs w:val="26"/>
        </w:rPr>
      </w:pPr>
      <w:r>
        <w:rPr>
          <w:szCs w:val="26"/>
        </w:rPr>
        <w:fldChar w:fldCharType="end"/>
      </w:r>
      <w:r>
        <w:rPr>
          <w:sz w:val="26"/>
          <w:szCs w:val="26"/>
        </w:rPr>
        <w:br w:type="page"/>
      </w:r>
    </w:p>
    <w:p w14:paraId="7DDD245E" w14:textId="77777777" w:rsidR="005F19FA" w:rsidRDefault="005F19FA" w:rsidP="00692489">
      <w:pPr>
        <w:spacing w:line="360" w:lineRule="auto"/>
        <w:rPr>
          <w:sz w:val="26"/>
          <w:szCs w:val="26"/>
        </w:rPr>
      </w:pPr>
      <w:bookmarkStart w:id="6" w:name="_heading=h.1fob9te" w:colFirst="0" w:colLast="0"/>
      <w:bookmarkStart w:id="7" w:name="_heading=h.3znysh7" w:colFirst="0" w:colLast="0"/>
      <w:bookmarkEnd w:id="6"/>
      <w:bookmarkEnd w:id="7"/>
    </w:p>
    <w:p w14:paraId="27C91D17" w14:textId="261648BC" w:rsidR="005F19FA" w:rsidRDefault="00153308" w:rsidP="00153308">
      <w:pPr>
        <w:pStyle w:val="Chng"/>
      </w:pPr>
      <w:r>
        <w:t>Question 1:</w:t>
      </w:r>
    </w:p>
    <w:p w14:paraId="3FF12C7D" w14:textId="69DB24C7" w:rsidR="00153308" w:rsidRDefault="00153308" w:rsidP="00153308">
      <w:pPr>
        <w:pStyle w:val="Chng"/>
      </w:pPr>
      <w:r>
        <w:t>1.Definition</w:t>
      </w:r>
    </w:p>
    <w:p w14:paraId="412D9BE9" w14:textId="77777777" w:rsidR="00153308" w:rsidRDefault="00153308" w:rsidP="00153308">
      <w:pPr>
        <w:spacing w:line="360" w:lineRule="auto"/>
        <w:ind w:firstLine="720"/>
        <w:rPr>
          <w:sz w:val="26"/>
          <w:szCs w:val="26"/>
        </w:rPr>
      </w:pPr>
      <w:r>
        <w:rPr>
          <w:sz w:val="26"/>
          <w:szCs w:val="26"/>
        </w:rPr>
        <w:t>LSTM (Long Short-Term Memory) is a recurrent neural network (RNN) architecture capable of learning long-term dependencies. It is explicitly designed to avoid the long-term dependency problem.</w:t>
      </w:r>
    </w:p>
    <w:p w14:paraId="0DC31117" w14:textId="77777777" w:rsidR="00153308" w:rsidRDefault="00153308" w:rsidP="00153308">
      <w:pPr>
        <w:spacing w:line="360" w:lineRule="auto"/>
        <w:ind w:firstLine="720"/>
        <w:rPr>
          <w:sz w:val="26"/>
          <w:szCs w:val="26"/>
        </w:rPr>
      </w:pPr>
      <w:r>
        <w:rPr>
          <w:sz w:val="26"/>
          <w:szCs w:val="26"/>
        </w:rPr>
        <w:t>LSTM networks were introduced by Hochreiter &amp; Schmidhuber in 1997, and were refined and popularized by many people. They work extremely well on a large variety of problems, and are now widely used.</w:t>
      </w:r>
    </w:p>
    <w:p w14:paraId="0F7351DC" w14:textId="209AD114" w:rsidR="00153308" w:rsidRDefault="00153308" w:rsidP="00153308">
      <w:pPr>
        <w:spacing w:line="360" w:lineRule="auto"/>
        <w:ind w:firstLine="720"/>
        <w:rPr>
          <w:noProof/>
          <w:sz w:val="26"/>
          <w:szCs w:val="26"/>
        </w:rPr>
      </w:pPr>
      <w:r>
        <w:rPr>
          <w:sz w:val="26"/>
          <w:szCs w:val="26"/>
        </w:rPr>
        <w:t>A common LSTM unit is composed of a cell, an input gate, an output gate and a forget gate. The cell remembers values over arbitrary time intervals and the three gates regulate the flow of information into and out of the cell.</w:t>
      </w:r>
      <w:r w:rsidRPr="00153308">
        <w:rPr>
          <w:noProof/>
          <w:sz w:val="26"/>
          <w:szCs w:val="26"/>
        </w:rPr>
        <w:t xml:space="preserve"> </w:t>
      </w:r>
      <w:r>
        <w:rPr>
          <w:noProof/>
          <w:sz w:val="26"/>
          <w:szCs w:val="26"/>
        </w:rPr>
        <w:drawing>
          <wp:inline distT="0" distB="0" distL="114300" distR="114300" wp14:anchorId="614A2AE9" wp14:editId="755D2128">
            <wp:extent cx="4476750"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476750" cy="3524250"/>
                    </a:xfrm>
                    <a:prstGeom prst="rect">
                      <a:avLst/>
                    </a:prstGeom>
                    <a:noFill/>
                    <a:ln>
                      <a:noFill/>
                    </a:ln>
                  </pic:spPr>
                </pic:pic>
              </a:graphicData>
            </a:graphic>
          </wp:inline>
        </w:drawing>
      </w:r>
    </w:p>
    <w:p w14:paraId="6F83DC4A" w14:textId="77777777" w:rsidR="00153308" w:rsidRDefault="00153308" w:rsidP="00153308">
      <w:pPr>
        <w:spacing w:line="360" w:lineRule="auto"/>
        <w:ind w:firstLine="720"/>
        <w:rPr>
          <w:sz w:val="26"/>
          <w:szCs w:val="26"/>
        </w:rPr>
      </w:pPr>
      <w:r>
        <w:rPr>
          <w:sz w:val="26"/>
          <w:szCs w:val="26"/>
        </w:rPr>
        <w:lastRenderedPageBreak/>
        <w:t>Different from standard </w:t>
      </w:r>
      <w:hyperlink r:id="rId14" w:tooltip="Feedforward neural network" w:history="1">
        <w:r>
          <w:rPr>
            <w:sz w:val="26"/>
            <w:szCs w:val="26"/>
          </w:rPr>
          <w:t>feedforward neural networks</w:t>
        </w:r>
      </w:hyperlink>
      <w:r>
        <w:rPr>
          <w:sz w:val="26"/>
          <w:szCs w:val="26"/>
        </w:rPr>
        <w:t>, LSTM has feedback connections. It can process entire sequences of data (such as speech or video), instead of just single data points (such as images).</w:t>
      </w:r>
    </w:p>
    <w:p w14:paraId="30A6F1C7" w14:textId="77777777" w:rsidR="00153308" w:rsidRDefault="00153308" w:rsidP="00153308">
      <w:pPr>
        <w:spacing w:line="360" w:lineRule="auto"/>
        <w:ind w:firstLine="720"/>
        <w:rPr>
          <w:sz w:val="26"/>
          <w:szCs w:val="26"/>
        </w:rPr>
      </w:pPr>
      <w:r>
        <w:rPr>
          <w:sz w:val="26"/>
          <w:szCs w:val="26"/>
        </w:rPr>
        <w:t>They are well-suited to </w:t>
      </w:r>
      <w:hyperlink r:id="rId15" w:tooltip="Classification in machine learning" w:history="1">
        <w:r>
          <w:rPr>
            <w:sz w:val="26"/>
            <w:szCs w:val="26"/>
          </w:rPr>
          <w:t>classifying</w:t>
        </w:r>
      </w:hyperlink>
      <w:r>
        <w:rPr>
          <w:sz w:val="26"/>
          <w:szCs w:val="26"/>
        </w:rPr>
        <w:t>, </w:t>
      </w:r>
      <w:hyperlink r:id="rId16" w:tooltip="Computer data processing" w:history="1">
        <w:r>
          <w:rPr>
            <w:sz w:val="26"/>
            <w:szCs w:val="26"/>
          </w:rPr>
          <w:t>processing</w:t>
        </w:r>
      </w:hyperlink>
      <w:r>
        <w:rPr>
          <w:sz w:val="26"/>
          <w:szCs w:val="26"/>
        </w:rPr>
        <w:t> and </w:t>
      </w:r>
      <w:hyperlink r:id="rId17" w:tooltip="Predict" w:history="1">
        <w:r>
          <w:rPr>
            <w:sz w:val="26"/>
            <w:szCs w:val="26"/>
          </w:rPr>
          <w:t>making predictions</w:t>
        </w:r>
      </w:hyperlink>
      <w:r>
        <w:rPr>
          <w:sz w:val="26"/>
          <w:szCs w:val="26"/>
        </w:rPr>
        <w:t> based on </w:t>
      </w:r>
      <w:hyperlink r:id="rId18" w:tooltip="Time series" w:history="1">
        <w:r>
          <w:rPr>
            <w:sz w:val="26"/>
            <w:szCs w:val="26"/>
          </w:rPr>
          <w:t>time series</w:t>
        </w:r>
      </w:hyperlink>
      <w:r>
        <w:rPr>
          <w:sz w:val="26"/>
          <w:szCs w:val="26"/>
        </w:rPr>
        <w:t> data, since there can be lags of unknown duration between important events in a time series.</w:t>
      </w:r>
    </w:p>
    <w:p w14:paraId="6E53B0E6" w14:textId="4EF1D96F" w:rsidR="00153308" w:rsidRDefault="00153308" w:rsidP="00153308">
      <w:pPr>
        <w:spacing w:line="360" w:lineRule="auto"/>
        <w:ind w:firstLine="720"/>
        <w:rPr>
          <w:sz w:val="26"/>
          <w:szCs w:val="26"/>
        </w:rPr>
      </w:pPr>
      <w:r w:rsidRPr="00153308">
        <w:rPr>
          <w:noProof/>
          <w:sz w:val="26"/>
          <w:szCs w:val="26"/>
        </w:rPr>
        <w:drawing>
          <wp:inline distT="0" distB="0" distL="0" distR="0" wp14:anchorId="169C649A" wp14:editId="68A02ADE">
            <wp:extent cx="5791835" cy="2809240"/>
            <wp:effectExtent l="0" t="0" r="0" b="0"/>
            <wp:docPr id="1026" name="Picture 2" descr="What is difference between feed forward neural network and LSTM? - Data  Science Stack Exchange">
              <a:extLst xmlns:a="http://schemas.openxmlformats.org/drawingml/2006/main">
                <a:ext uri="{FF2B5EF4-FFF2-40B4-BE49-F238E27FC236}">
                  <a16:creationId xmlns:a16="http://schemas.microsoft.com/office/drawing/2014/main" id="{8990D63B-A82E-4E6C-A536-574F7F8DB7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hat is difference between feed forward neural network and LSTM? - Data  Science Stack Exchange">
                      <a:extLst>
                        <a:ext uri="{FF2B5EF4-FFF2-40B4-BE49-F238E27FC236}">
                          <a16:creationId xmlns:a16="http://schemas.microsoft.com/office/drawing/2014/main" id="{8990D63B-A82E-4E6C-A536-574F7F8DB71E}"/>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2809240"/>
                    </a:xfrm>
                    <a:prstGeom prst="rect">
                      <a:avLst/>
                    </a:prstGeom>
                    <a:noFill/>
                  </pic:spPr>
                </pic:pic>
              </a:graphicData>
            </a:graphic>
          </wp:inline>
        </w:drawing>
      </w:r>
    </w:p>
    <w:p w14:paraId="2F2F4553" w14:textId="2CC5BEFD" w:rsidR="00153308" w:rsidRDefault="00153308" w:rsidP="00153308">
      <w:pPr>
        <w:pStyle w:val="Chng"/>
      </w:pPr>
      <w:r>
        <w:t>2. LSTM VS RNN</w:t>
      </w:r>
    </w:p>
    <w:p w14:paraId="7B9893A7" w14:textId="77777777" w:rsidR="00153308" w:rsidRDefault="00153308" w:rsidP="00153308">
      <w:pPr>
        <w:spacing w:line="360" w:lineRule="auto"/>
        <w:rPr>
          <w:sz w:val="26"/>
          <w:szCs w:val="26"/>
        </w:rPr>
      </w:pPr>
      <w:r>
        <w:rPr>
          <w:sz w:val="26"/>
          <w:szCs w:val="26"/>
        </w:rPr>
        <w:tab/>
        <w:t>RNN (Recurrent Neural Networks) are the first kind of neural network algorithm that can memorize or remember the previous inputs in memory. However, it is difficult to train RNN that requires long-term memorization. This is because the gradient of the loss function decays exponentially with time, which is called the vanishing gradient problem:</w:t>
      </w:r>
    </w:p>
    <w:p w14:paraId="27655AD7" w14:textId="77777777" w:rsidR="00153308" w:rsidRDefault="00153308" w:rsidP="00153308">
      <w:pPr>
        <w:numPr>
          <w:ilvl w:val="0"/>
          <w:numId w:val="19"/>
        </w:numPr>
        <w:spacing w:line="360" w:lineRule="auto"/>
        <w:ind w:left="2440" w:hanging="520"/>
        <w:rPr>
          <w:sz w:val="26"/>
          <w:szCs w:val="26"/>
        </w:rPr>
      </w:pPr>
      <w:r>
        <w:rPr>
          <w:sz w:val="26"/>
          <w:szCs w:val="26"/>
        </w:rPr>
        <w:t xml:space="preserve">During back propagation, recurrent neural networks suffer from the vanishing gradient problem. Gradients are values used to update a </w:t>
      </w:r>
      <w:proofErr w:type="gramStart"/>
      <w:r>
        <w:rPr>
          <w:sz w:val="26"/>
          <w:szCs w:val="26"/>
        </w:rPr>
        <w:t>neural networks weights</w:t>
      </w:r>
      <w:proofErr w:type="gramEnd"/>
      <w:r>
        <w:rPr>
          <w:sz w:val="26"/>
          <w:szCs w:val="26"/>
        </w:rPr>
        <w:t>.</w:t>
      </w:r>
    </w:p>
    <w:p w14:paraId="765AB69B" w14:textId="77777777" w:rsidR="00153308" w:rsidRDefault="00153308" w:rsidP="00153308">
      <w:pPr>
        <w:numPr>
          <w:ilvl w:val="0"/>
          <w:numId w:val="19"/>
        </w:numPr>
        <w:spacing w:line="360" w:lineRule="auto"/>
        <w:ind w:left="2440" w:hanging="520"/>
        <w:rPr>
          <w:sz w:val="26"/>
          <w:szCs w:val="26"/>
        </w:rPr>
      </w:pPr>
      <w:r>
        <w:rPr>
          <w:sz w:val="26"/>
          <w:szCs w:val="26"/>
        </w:rPr>
        <w:t xml:space="preserve">The vanishing gradient problem occurs when the gradient shrinks as it back propagates through time. If a gradient value </w:t>
      </w:r>
      <w:r>
        <w:rPr>
          <w:sz w:val="26"/>
          <w:szCs w:val="26"/>
        </w:rPr>
        <w:lastRenderedPageBreak/>
        <w:t>becomes extremely small, it doesn’t contribute too much learning.</w:t>
      </w:r>
    </w:p>
    <w:p w14:paraId="1C6FE7A3" w14:textId="1DF17768" w:rsidR="00153308" w:rsidRDefault="00153308" w:rsidP="00153308">
      <w:pPr>
        <w:pStyle w:val="Bngbiu-nidung"/>
        <w:rPr>
          <w:noProof/>
          <w:sz w:val="24"/>
          <w:szCs w:val="24"/>
        </w:rPr>
      </w:pPr>
      <w:r w:rsidRPr="00153308">
        <w:rPr>
          <w:noProof/>
        </w:rPr>
        <w:drawing>
          <wp:inline distT="0" distB="0" distL="0" distR="0" wp14:anchorId="30D98538" wp14:editId="70AE1F77">
            <wp:extent cx="5791835" cy="2173605"/>
            <wp:effectExtent l="0" t="0" r="0" b="0"/>
            <wp:docPr id="4" name="Picture 3">
              <a:extLst xmlns:a="http://schemas.openxmlformats.org/drawingml/2006/main">
                <a:ext uri="{FF2B5EF4-FFF2-40B4-BE49-F238E27FC236}">
                  <a16:creationId xmlns:a16="http://schemas.microsoft.com/office/drawing/2014/main" id="{9AC7BC5E-E33B-41FF-87D9-63BAA8D64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AC7BC5E-E33B-41FF-87D9-63BAA8D64506}"/>
                        </a:ext>
                      </a:extLst>
                    </pic:cNvPr>
                    <pic:cNvPicPr>
                      <a:picLocks noChangeAspect="1"/>
                    </pic:cNvPicPr>
                  </pic:nvPicPr>
                  <pic:blipFill>
                    <a:blip r:embed="rId20"/>
                    <a:stretch>
                      <a:fillRect/>
                    </a:stretch>
                  </pic:blipFill>
                  <pic:spPr>
                    <a:xfrm>
                      <a:off x="0" y="0"/>
                      <a:ext cx="5791835" cy="2173605"/>
                    </a:xfrm>
                    <a:prstGeom prst="rect">
                      <a:avLst/>
                    </a:prstGeom>
                  </pic:spPr>
                </pic:pic>
              </a:graphicData>
            </a:graphic>
          </wp:inline>
        </w:drawing>
      </w:r>
      <w:r w:rsidRPr="00153308">
        <w:rPr>
          <w:noProof/>
          <w:sz w:val="24"/>
          <w:szCs w:val="24"/>
        </w:rPr>
        <w:t xml:space="preserve"> </w:t>
      </w:r>
      <w:r w:rsidRPr="00153308">
        <w:rPr>
          <w:noProof/>
        </w:rPr>
        <w:drawing>
          <wp:inline distT="0" distB="0" distL="0" distR="0" wp14:anchorId="0AAE26DA" wp14:editId="032C1147">
            <wp:extent cx="5791835" cy="2269490"/>
            <wp:effectExtent l="0" t="0" r="0" b="0"/>
            <wp:docPr id="2" name="Picture 4">
              <a:extLst xmlns:a="http://schemas.openxmlformats.org/drawingml/2006/main">
                <a:ext uri="{FF2B5EF4-FFF2-40B4-BE49-F238E27FC236}">
                  <a16:creationId xmlns:a16="http://schemas.microsoft.com/office/drawing/2014/main" id="{607EA27A-62C0-4987-B4C3-D216B06FE7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07EA27A-62C0-4987-B4C3-D216B06FE7E0}"/>
                        </a:ext>
                      </a:extLst>
                    </pic:cNvPr>
                    <pic:cNvPicPr>
                      <a:picLocks noChangeAspect="1"/>
                    </pic:cNvPicPr>
                  </pic:nvPicPr>
                  <pic:blipFill>
                    <a:blip r:embed="rId21"/>
                    <a:stretch>
                      <a:fillRect/>
                    </a:stretch>
                  </pic:blipFill>
                  <pic:spPr>
                    <a:xfrm>
                      <a:off x="0" y="0"/>
                      <a:ext cx="5791835" cy="2269490"/>
                    </a:xfrm>
                    <a:prstGeom prst="rect">
                      <a:avLst/>
                    </a:prstGeom>
                  </pic:spPr>
                </pic:pic>
              </a:graphicData>
            </a:graphic>
          </wp:inline>
        </w:drawing>
      </w:r>
    </w:p>
    <w:p w14:paraId="313B24BF" w14:textId="77777777" w:rsidR="00153308" w:rsidRDefault="00153308" w:rsidP="00153308">
      <w:pPr>
        <w:spacing w:line="360" w:lineRule="auto"/>
        <w:ind w:firstLine="720"/>
        <w:rPr>
          <w:sz w:val="26"/>
          <w:szCs w:val="26"/>
        </w:rPr>
      </w:pPr>
      <w:r>
        <w:rPr>
          <w:sz w:val="26"/>
          <w:szCs w:val="26"/>
        </w:rPr>
        <w:t>LSTM performs better in these kinds of datasets as it has more additional special units that can hold information longer. LSTMs include a 'memory cell' that can maintain information in memory for long periods of time. That memory cell provides the ability to learn longer-term dependencies.</w:t>
      </w:r>
    </w:p>
    <w:p w14:paraId="44FD70C1" w14:textId="77777777" w:rsidR="00153308" w:rsidRDefault="00153308" w:rsidP="00153308">
      <w:pPr>
        <w:spacing w:line="360" w:lineRule="auto"/>
        <w:ind w:firstLine="720"/>
        <w:rPr>
          <w:sz w:val="26"/>
          <w:szCs w:val="26"/>
        </w:rPr>
      </w:pPr>
      <w:r>
        <w:rPr>
          <w:sz w:val="26"/>
          <w:szCs w:val="26"/>
        </w:rPr>
        <w:t>Thanks to the gates, such as input and forget gates, unlike RNN, LSTMs can deal with vanishing and exploding gradient problem. This gives them a better control of gradient flow and enable better preservation of long-range dependencies.</w:t>
      </w:r>
    </w:p>
    <w:p w14:paraId="54A740D5" w14:textId="09637BC6" w:rsidR="00153308" w:rsidRDefault="00153308" w:rsidP="00153308">
      <w:pPr>
        <w:pStyle w:val="Chng"/>
      </w:pPr>
      <w:r>
        <w:t>3. Apply an LSTM model to solve a time series problem</w:t>
      </w:r>
    </w:p>
    <w:p w14:paraId="4890234F" w14:textId="77777777" w:rsidR="00153308" w:rsidRDefault="00153308" w:rsidP="00153308">
      <w:pPr>
        <w:pStyle w:val="BalloonText"/>
      </w:pPr>
    </w:p>
    <w:p w14:paraId="4D3E5B7F" w14:textId="77777777" w:rsidR="00153308" w:rsidRDefault="00153308" w:rsidP="00153308">
      <w:pPr>
        <w:spacing w:line="360" w:lineRule="auto"/>
        <w:rPr>
          <w:sz w:val="26"/>
          <w:szCs w:val="26"/>
        </w:rPr>
      </w:pPr>
      <w:r>
        <w:rPr>
          <w:sz w:val="26"/>
          <w:szCs w:val="26"/>
        </w:rPr>
        <w:tab/>
        <w:t>3.1 Problem and dataset description</w:t>
      </w:r>
    </w:p>
    <w:p w14:paraId="37F2C092" w14:textId="7A83D06E" w:rsidR="00153308" w:rsidRDefault="00153308" w:rsidP="00153308">
      <w:pPr>
        <w:spacing w:line="360" w:lineRule="auto"/>
        <w:ind w:left="1440"/>
        <w:rPr>
          <w:sz w:val="26"/>
          <w:szCs w:val="26"/>
        </w:rPr>
      </w:pPr>
      <w:r>
        <w:rPr>
          <w:sz w:val="26"/>
          <w:szCs w:val="26"/>
        </w:rPr>
        <w:t xml:space="preserve">An alcoholic beverages selling agent wants to predict their future sales. Given a dataset that shows the number of alcohols sold through out the years, we need to predict future sales. Knowing that the sales </w:t>
      </w:r>
      <w:proofErr w:type="gramStart"/>
      <w:r>
        <w:rPr>
          <w:sz w:val="26"/>
          <w:szCs w:val="26"/>
        </w:rPr>
        <w:t>varies</w:t>
      </w:r>
      <w:proofErr w:type="gramEnd"/>
      <w:r>
        <w:rPr>
          <w:sz w:val="26"/>
          <w:szCs w:val="26"/>
        </w:rPr>
        <w:t xml:space="preserve"> based on the time of the year, we need to use an LSTM model to memorize the patterns and correctly predict the results.</w:t>
      </w:r>
    </w:p>
    <w:p w14:paraId="76D27900" w14:textId="77777777" w:rsidR="00153308" w:rsidRDefault="00153308" w:rsidP="00153308">
      <w:pPr>
        <w:spacing w:line="360" w:lineRule="auto"/>
        <w:rPr>
          <w:sz w:val="26"/>
          <w:szCs w:val="26"/>
        </w:rPr>
      </w:pPr>
      <w:r>
        <w:rPr>
          <w:sz w:val="26"/>
          <w:szCs w:val="26"/>
        </w:rPr>
        <w:tab/>
        <w:t>3.2 Configurations description</w:t>
      </w:r>
    </w:p>
    <w:p w14:paraId="0378FEA6" w14:textId="2DE00712" w:rsidR="00153308" w:rsidRDefault="00153308" w:rsidP="00153308">
      <w:pPr>
        <w:spacing w:line="360" w:lineRule="auto"/>
        <w:rPr>
          <w:sz w:val="26"/>
          <w:szCs w:val="26"/>
        </w:rPr>
      </w:pPr>
      <w:r>
        <w:rPr>
          <w:sz w:val="26"/>
          <w:szCs w:val="26"/>
        </w:rPr>
        <w:tab/>
      </w:r>
      <w:r>
        <w:rPr>
          <w:sz w:val="26"/>
          <w:szCs w:val="26"/>
        </w:rPr>
        <w:tab/>
        <w:t>Some LSTM model configurations used to solve the problem:</w:t>
      </w:r>
    </w:p>
    <w:p w14:paraId="53CDCD57" w14:textId="77777777" w:rsidR="00153308" w:rsidRDefault="00153308" w:rsidP="00153308">
      <w:pPr>
        <w:numPr>
          <w:ilvl w:val="0"/>
          <w:numId w:val="19"/>
        </w:numPr>
        <w:spacing w:line="360" w:lineRule="auto"/>
        <w:ind w:left="2440" w:hanging="520"/>
        <w:rPr>
          <w:sz w:val="26"/>
          <w:szCs w:val="26"/>
        </w:rPr>
      </w:pPr>
      <w:r>
        <w:rPr>
          <w:sz w:val="26"/>
          <w:szCs w:val="26"/>
        </w:rPr>
        <w:t>Stacked LSTM: An LSTM model comprised of multiple LSTM layers. An LSTM layer above provides a sequence output rather than a single value output to the LSTM layer below. Specifically, one output per input time step, rather than one output time step for all input time steps.</w:t>
      </w:r>
    </w:p>
    <w:p w14:paraId="194B74CD" w14:textId="77777777" w:rsidR="00153308" w:rsidRDefault="00153308" w:rsidP="00153308">
      <w:pPr>
        <w:numPr>
          <w:ilvl w:val="0"/>
          <w:numId w:val="19"/>
        </w:numPr>
        <w:spacing w:line="360" w:lineRule="auto"/>
        <w:ind w:left="2440" w:hanging="520"/>
        <w:rPr>
          <w:sz w:val="26"/>
          <w:szCs w:val="26"/>
        </w:rPr>
      </w:pPr>
      <w:r>
        <w:rPr>
          <w:sz w:val="26"/>
          <w:szCs w:val="26"/>
        </w:rPr>
        <w:t>Bidirectional LSTM: A sequence processing model that consists of two LSTMs: one taking the input in a forward direction, and the other in a backwards direction. It connects two hidden layers of opposite directions to the same output.</w:t>
      </w:r>
    </w:p>
    <w:p w14:paraId="7ECC890D" w14:textId="77777777" w:rsidR="00153308" w:rsidRDefault="00153308" w:rsidP="00153308">
      <w:pPr>
        <w:numPr>
          <w:ilvl w:val="0"/>
          <w:numId w:val="19"/>
        </w:numPr>
        <w:spacing w:line="360" w:lineRule="auto"/>
        <w:ind w:left="2440" w:hanging="520"/>
        <w:rPr>
          <w:sz w:val="26"/>
          <w:szCs w:val="26"/>
        </w:rPr>
      </w:pPr>
      <w:r>
        <w:rPr>
          <w:sz w:val="26"/>
          <w:szCs w:val="26"/>
        </w:rPr>
        <w:t>Vanilla LSTM: An LSTM model that has a single hidden layer of LSTM units, and an output layer used to make a prediction.</w:t>
      </w:r>
    </w:p>
    <w:p w14:paraId="6E6F1845" w14:textId="737DFDDA" w:rsidR="0099280A" w:rsidRPr="0099280A" w:rsidRDefault="0099280A" w:rsidP="0099280A">
      <w:pPr>
        <w:pStyle w:val="Chng"/>
      </w:pPr>
      <w:r w:rsidRPr="0099280A">
        <w:t>Question 2:</w:t>
      </w:r>
    </w:p>
    <w:p w14:paraId="2C78D1B6" w14:textId="46046F34" w:rsidR="0099280A" w:rsidRPr="0099280A" w:rsidRDefault="0099280A" w:rsidP="0099280A">
      <w:pPr>
        <w:rPr>
          <w:sz w:val="26"/>
          <w:szCs w:val="26"/>
        </w:rPr>
      </w:pPr>
      <w:r w:rsidRPr="0099280A">
        <w:rPr>
          <w:sz w:val="26"/>
          <w:szCs w:val="26"/>
        </w:rPr>
        <w:t>To explain the libraries that i used to filter spam:</w:t>
      </w:r>
    </w:p>
    <w:p w14:paraId="32120072" w14:textId="14AD78BE" w:rsidR="0099280A" w:rsidRPr="0099280A" w:rsidRDefault="0099280A" w:rsidP="0099280A">
      <w:pPr>
        <w:pStyle w:val="Chng"/>
      </w:pPr>
      <w:r w:rsidRPr="0099280A">
        <w:t xml:space="preserve">1) </w:t>
      </w:r>
      <w:proofErr w:type="gramStart"/>
      <w:r w:rsidRPr="0099280A">
        <w:t>CountVectorizer(</w:t>
      </w:r>
      <w:proofErr w:type="gramEnd"/>
      <w:r w:rsidRPr="0099280A">
        <w:t>) from sklearn</w:t>
      </w:r>
    </w:p>
    <w:p w14:paraId="77A7DA45" w14:textId="3FB881BC" w:rsidR="0099280A" w:rsidRPr="0099280A" w:rsidRDefault="0099280A" w:rsidP="0099280A">
      <w:pPr>
        <w:shd w:val="clear" w:color="auto" w:fill="FFFFFE"/>
        <w:spacing w:line="285" w:lineRule="atLeast"/>
        <w:ind w:firstLine="720"/>
        <w:rPr>
          <w:color w:val="212529"/>
          <w:sz w:val="26"/>
          <w:szCs w:val="26"/>
          <w:shd w:val="clear" w:color="auto" w:fill="FFFFFF"/>
        </w:rPr>
      </w:pPr>
      <w:r w:rsidRPr="0099280A">
        <w:rPr>
          <w:sz w:val="26"/>
          <w:szCs w:val="26"/>
        </w:rPr>
        <w:t xml:space="preserve">This is used to </w:t>
      </w:r>
      <w:r w:rsidRPr="0099280A">
        <w:rPr>
          <w:color w:val="212529"/>
          <w:sz w:val="26"/>
          <w:szCs w:val="26"/>
          <w:shd w:val="clear" w:color="auto" w:fill="FFFFFF"/>
        </w:rPr>
        <w:t>convert a collection of text documents to a matrix of token counts.</w:t>
      </w:r>
    </w:p>
    <w:p w14:paraId="7D6D867E" w14:textId="77777777" w:rsidR="0099280A" w:rsidRPr="0099280A" w:rsidRDefault="0099280A" w:rsidP="0099280A">
      <w:pPr>
        <w:shd w:val="clear" w:color="auto" w:fill="FFFFFE"/>
        <w:spacing w:line="285" w:lineRule="atLeast"/>
        <w:ind w:firstLine="720"/>
        <w:rPr>
          <w:color w:val="212529"/>
          <w:sz w:val="26"/>
          <w:szCs w:val="26"/>
          <w:shd w:val="clear" w:color="auto" w:fill="FFFFFF"/>
        </w:rPr>
      </w:pPr>
      <w:r w:rsidRPr="0099280A">
        <w:rPr>
          <w:color w:val="212529"/>
          <w:sz w:val="26"/>
          <w:szCs w:val="26"/>
          <w:shd w:val="clear" w:color="auto" w:fill="FFFFFF"/>
        </w:rPr>
        <w:t>If you do not provide an a-priori dictionary and you do not use an analyzer that does some kind of feature selection then the number of features will be equal to the vocabulary size found by analyzing the data.</w:t>
      </w:r>
    </w:p>
    <w:p w14:paraId="6DCD92AC" w14:textId="77777777" w:rsidR="0099280A" w:rsidRPr="0099280A" w:rsidRDefault="0099280A" w:rsidP="0099280A">
      <w:pPr>
        <w:shd w:val="clear" w:color="auto" w:fill="FFFFFE"/>
        <w:spacing w:line="285" w:lineRule="atLeast"/>
        <w:ind w:firstLine="720"/>
        <w:rPr>
          <w:color w:val="212529"/>
          <w:sz w:val="26"/>
          <w:szCs w:val="26"/>
          <w:shd w:val="clear" w:color="auto" w:fill="FFFFFF"/>
        </w:rPr>
      </w:pPr>
      <w:r w:rsidRPr="0099280A">
        <w:rPr>
          <w:color w:val="212529"/>
          <w:sz w:val="26"/>
          <w:szCs w:val="26"/>
          <w:shd w:val="clear" w:color="auto" w:fill="FFFFFF"/>
        </w:rPr>
        <w:t>For example:</w:t>
      </w:r>
    </w:p>
    <w:p w14:paraId="0280B6EA" w14:textId="77777777" w:rsidR="0099280A" w:rsidRPr="0099280A" w:rsidRDefault="0099280A" w:rsidP="0099280A">
      <w:pPr>
        <w:shd w:val="clear" w:color="auto" w:fill="FFFFFE"/>
        <w:spacing w:line="285" w:lineRule="atLeast"/>
        <w:rPr>
          <w:color w:val="212529"/>
          <w:sz w:val="26"/>
          <w:szCs w:val="26"/>
          <w:shd w:val="clear" w:color="auto" w:fill="FFFFFF"/>
        </w:rPr>
      </w:pPr>
      <w:r w:rsidRPr="0099280A">
        <w:rPr>
          <w:color w:val="212529"/>
          <w:sz w:val="26"/>
          <w:szCs w:val="26"/>
          <w:shd w:val="clear" w:color="auto" w:fill="FFFFFF"/>
        </w:rPr>
        <w:lastRenderedPageBreak/>
        <w:t>- “Hello, my name is Khoi”</w:t>
      </w:r>
    </w:p>
    <w:p w14:paraId="1EF5EE2D" w14:textId="77777777" w:rsidR="0099280A" w:rsidRPr="0099280A" w:rsidRDefault="0099280A" w:rsidP="0099280A">
      <w:pPr>
        <w:shd w:val="clear" w:color="auto" w:fill="FFFFFE"/>
        <w:spacing w:line="285" w:lineRule="atLeast"/>
        <w:rPr>
          <w:color w:val="212529"/>
          <w:sz w:val="26"/>
          <w:szCs w:val="26"/>
          <w:shd w:val="clear" w:color="auto" w:fill="FFFFFF"/>
        </w:rPr>
      </w:pPr>
      <w:r w:rsidRPr="0099280A">
        <w:rPr>
          <w:color w:val="212529"/>
          <w:sz w:val="26"/>
          <w:szCs w:val="26"/>
          <w:shd w:val="clear" w:color="auto" w:fill="FFFFFF"/>
        </w:rPr>
        <w:t xml:space="preserve">Then there will be a work count as </w:t>
      </w:r>
    </w:p>
    <w:tbl>
      <w:tblPr>
        <w:tblStyle w:val="TableGrid"/>
        <w:tblW w:w="0" w:type="auto"/>
        <w:tblLook w:val="04A0" w:firstRow="1" w:lastRow="0" w:firstColumn="1" w:lastColumn="0" w:noHBand="0" w:noVBand="1"/>
      </w:tblPr>
      <w:tblGrid>
        <w:gridCol w:w="1828"/>
        <w:gridCol w:w="1818"/>
        <w:gridCol w:w="1827"/>
        <w:gridCol w:w="1812"/>
        <w:gridCol w:w="1826"/>
      </w:tblGrid>
      <w:tr w:rsidR="0099280A" w:rsidRPr="0099280A" w14:paraId="67CE44BB" w14:textId="77777777" w:rsidTr="00706633">
        <w:tc>
          <w:tcPr>
            <w:tcW w:w="1870" w:type="dxa"/>
          </w:tcPr>
          <w:p w14:paraId="5BBEEC8B" w14:textId="77777777" w:rsidR="0099280A" w:rsidRPr="0099280A" w:rsidRDefault="0099280A" w:rsidP="00706633">
            <w:pPr>
              <w:spacing w:line="285" w:lineRule="atLeast"/>
              <w:rPr>
                <w:color w:val="212529"/>
                <w:sz w:val="26"/>
                <w:szCs w:val="26"/>
                <w:shd w:val="clear" w:color="auto" w:fill="FFFFFF"/>
              </w:rPr>
            </w:pPr>
            <w:r w:rsidRPr="0099280A">
              <w:rPr>
                <w:color w:val="212529"/>
                <w:sz w:val="26"/>
                <w:szCs w:val="26"/>
                <w:shd w:val="clear" w:color="auto" w:fill="FFFFFF"/>
              </w:rPr>
              <w:t>0</w:t>
            </w:r>
          </w:p>
        </w:tc>
        <w:tc>
          <w:tcPr>
            <w:tcW w:w="1870" w:type="dxa"/>
          </w:tcPr>
          <w:p w14:paraId="46858A2E" w14:textId="77777777" w:rsidR="0099280A" w:rsidRPr="0099280A" w:rsidRDefault="0099280A" w:rsidP="00706633">
            <w:pPr>
              <w:spacing w:line="285" w:lineRule="atLeast"/>
              <w:rPr>
                <w:color w:val="212529"/>
                <w:sz w:val="26"/>
                <w:szCs w:val="26"/>
                <w:shd w:val="clear" w:color="auto" w:fill="FFFFFF"/>
              </w:rPr>
            </w:pPr>
            <w:r w:rsidRPr="0099280A">
              <w:rPr>
                <w:color w:val="212529"/>
                <w:sz w:val="26"/>
                <w:szCs w:val="26"/>
                <w:shd w:val="clear" w:color="auto" w:fill="FFFFFF"/>
              </w:rPr>
              <w:t>1</w:t>
            </w:r>
          </w:p>
        </w:tc>
        <w:tc>
          <w:tcPr>
            <w:tcW w:w="1870" w:type="dxa"/>
          </w:tcPr>
          <w:p w14:paraId="0C12DFF4" w14:textId="77777777" w:rsidR="0099280A" w:rsidRPr="0099280A" w:rsidRDefault="0099280A" w:rsidP="00706633">
            <w:pPr>
              <w:spacing w:line="285" w:lineRule="atLeast"/>
              <w:rPr>
                <w:color w:val="212529"/>
                <w:sz w:val="26"/>
                <w:szCs w:val="26"/>
                <w:shd w:val="clear" w:color="auto" w:fill="FFFFFF"/>
              </w:rPr>
            </w:pPr>
            <w:r w:rsidRPr="0099280A">
              <w:rPr>
                <w:color w:val="212529"/>
                <w:sz w:val="26"/>
                <w:szCs w:val="26"/>
                <w:shd w:val="clear" w:color="auto" w:fill="FFFFFF"/>
              </w:rPr>
              <w:t>2</w:t>
            </w:r>
          </w:p>
        </w:tc>
        <w:tc>
          <w:tcPr>
            <w:tcW w:w="1870" w:type="dxa"/>
          </w:tcPr>
          <w:p w14:paraId="4B2653EE" w14:textId="77777777" w:rsidR="0099280A" w:rsidRPr="0099280A" w:rsidRDefault="0099280A" w:rsidP="00706633">
            <w:pPr>
              <w:spacing w:line="285" w:lineRule="atLeast"/>
              <w:rPr>
                <w:color w:val="212529"/>
                <w:sz w:val="26"/>
                <w:szCs w:val="26"/>
                <w:shd w:val="clear" w:color="auto" w:fill="FFFFFF"/>
              </w:rPr>
            </w:pPr>
            <w:r w:rsidRPr="0099280A">
              <w:rPr>
                <w:color w:val="212529"/>
                <w:sz w:val="26"/>
                <w:szCs w:val="26"/>
                <w:shd w:val="clear" w:color="auto" w:fill="FFFFFF"/>
              </w:rPr>
              <w:t>3</w:t>
            </w:r>
          </w:p>
        </w:tc>
        <w:tc>
          <w:tcPr>
            <w:tcW w:w="1870" w:type="dxa"/>
          </w:tcPr>
          <w:p w14:paraId="186EA575" w14:textId="77777777" w:rsidR="0099280A" w:rsidRPr="0099280A" w:rsidRDefault="0099280A" w:rsidP="00706633">
            <w:pPr>
              <w:spacing w:line="285" w:lineRule="atLeast"/>
              <w:rPr>
                <w:color w:val="212529"/>
                <w:sz w:val="26"/>
                <w:szCs w:val="26"/>
                <w:shd w:val="clear" w:color="auto" w:fill="FFFFFF"/>
              </w:rPr>
            </w:pPr>
            <w:r w:rsidRPr="0099280A">
              <w:rPr>
                <w:color w:val="212529"/>
                <w:sz w:val="26"/>
                <w:szCs w:val="26"/>
                <w:shd w:val="clear" w:color="auto" w:fill="FFFFFF"/>
              </w:rPr>
              <w:t>4</w:t>
            </w:r>
          </w:p>
        </w:tc>
      </w:tr>
      <w:tr w:rsidR="0099280A" w:rsidRPr="0099280A" w14:paraId="2532EE21" w14:textId="77777777" w:rsidTr="00706633">
        <w:tc>
          <w:tcPr>
            <w:tcW w:w="1870" w:type="dxa"/>
          </w:tcPr>
          <w:p w14:paraId="6F2FA1DB" w14:textId="77777777" w:rsidR="0099280A" w:rsidRPr="0099280A" w:rsidRDefault="0099280A" w:rsidP="00706633">
            <w:pPr>
              <w:spacing w:line="285" w:lineRule="atLeast"/>
              <w:rPr>
                <w:color w:val="212529"/>
                <w:sz w:val="26"/>
                <w:szCs w:val="26"/>
                <w:shd w:val="clear" w:color="auto" w:fill="FFFFFF"/>
              </w:rPr>
            </w:pPr>
            <w:r w:rsidRPr="0099280A">
              <w:rPr>
                <w:color w:val="212529"/>
                <w:sz w:val="26"/>
                <w:szCs w:val="26"/>
                <w:shd w:val="clear" w:color="auto" w:fill="FFFFFF"/>
              </w:rPr>
              <w:t>Hello</w:t>
            </w:r>
          </w:p>
        </w:tc>
        <w:tc>
          <w:tcPr>
            <w:tcW w:w="1870" w:type="dxa"/>
          </w:tcPr>
          <w:p w14:paraId="11614C4B" w14:textId="77777777" w:rsidR="0099280A" w:rsidRPr="0099280A" w:rsidRDefault="0099280A" w:rsidP="00706633">
            <w:pPr>
              <w:spacing w:line="285" w:lineRule="atLeast"/>
              <w:rPr>
                <w:color w:val="212529"/>
                <w:sz w:val="26"/>
                <w:szCs w:val="26"/>
                <w:shd w:val="clear" w:color="auto" w:fill="FFFFFF"/>
              </w:rPr>
            </w:pPr>
            <w:r w:rsidRPr="0099280A">
              <w:rPr>
                <w:color w:val="212529"/>
                <w:sz w:val="26"/>
                <w:szCs w:val="26"/>
                <w:shd w:val="clear" w:color="auto" w:fill="FFFFFF"/>
              </w:rPr>
              <w:t>my</w:t>
            </w:r>
          </w:p>
        </w:tc>
        <w:tc>
          <w:tcPr>
            <w:tcW w:w="1870" w:type="dxa"/>
          </w:tcPr>
          <w:p w14:paraId="5CB884EE" w14:textId="77777777" w:rsidR="0099280A" w:rsidRPr="0099280A" w:rsidRDefault="0099280A" w:rsidP="00706633">
            <w:pPr>
              <w:spacing w:line="285" w:lineRule="atLeast"/>
              <w:rPr>
                <w:color w:val="212529"/>
                <w:sz w:val="26"/>
                <w:szCs w:val="26"/>
                <w:shd w:val="clear" w:color="auto" w:fill="FFFFFF"/>
              </w:rPr>
            </w:pPr>
            <w:r w:rsidRPr="0099280A">
              <w:rPr>
                <w:color w:val="212529"/>
                <w:sz w:val="26"/>
                <w:szCs w:val="26"/>
                <w:shd w:val="clear" w:color="auto" w:fill="FFFFFF"/>
              </w:rPr>
              <w:t>name</w:t>
            </w:r>
          </w:p>
        </w:tc>
        <w:tc>
          <w:tcPr>
            <w:tcW w:w="1870" w:type="dxa"/>
          </w:tcPr>
          <w:p w14:paraId="2DD07455" w14:textId="77777777" w:rsidR="0099280A" w:rsidRPr="0099280A" w:rsidRDefault="0099280A" w:rsidP="00706633">
            <w:pPr>
              <w:spacing w:line="285" w:lineRule="atLeast"/>
              <w:rPr>
                <w:color w:val="212529"/>
                <w:sz w:val="26"/>
                <w:szCs w:val="26"/>
                <w:shd w:val="clear" w:color="auto" w:fill="FFFFFF"/>
              </w:rPr>
            </w:pPr>
            <w:r w:rsidRPr="0099280A">
              <w:rPr>
                <w:color w:val="212529"/>
                <w:sz w:val="26"/>
                <w:szCs w:val="26"/>
                <w:shd w:val="clear" w:color="auto" w:fill="FFFFFF"/>
              </w:rPr>
              <w:t>is</w:t>
            </w:r>
          </w:p>
        </w:tc>
        <w:tc>
          <w:tcPr>
            <w:tcW w:w="1870" w:type="dxa"/>
          </w:tcPr>
          <w:p w14:paraId="310B9A80" w14:textId="77777777" w:rsidR="0099280A" w:rsidRPr="0099280A" w:rsidRDefault="0099280A" w:rsidP="00706633">
            <w:pPr>
              <w:spacing w:line="285" w:lineRule="atLeast"/>
              <w:rPr>
                <w:color w:val="212529"/>
                <w:sz w:val="26"/>
                <w:szCs w:val="26"/>
                <w:shd w:val="clear" w:color="auto" w:fill="FFFFFF"/>
              </w:rPr>
            </w:pPr>
            <w:r w:rsidRPr="0099280A">
              <w:rPr>
                <w:color w:val="212529"/>
                <w:sz w:val="26"/>
                <w:szCs w:val="26"/>
                <w:shd w:val="clear" w:color="auto" w:fill="FFFFFF"/>
              </w:rPr>
              <w:t>Khoi</w:t>
            </w:r>
          </w:p>
        </w:tc>
      </w:tr>
    </w:tbl>
    <w:p w14:paraId="2DE6225C" w14:textId="77777777" w:rsidR="0099280A" w:rsidRPr="0099280A" w:rsidRDefault="0099280A" w:rsidP="0099280A">
      <w:pPr>
        <w:shd w:val="clear" w:color="auto" w:fill="FFFFFE"/>
        <w:spacing w:line="285" w:lineRule="atLeast"/>
        <w:rPr>
          <w:color w:val="212529"/>
          <w:sz w:val="26"/>
          <w:szCs w:val="26"/>
          <w:shd w:val="clear" w:color="auto" w:fill="FFFFFF"/>
        </w:rPr>
      </w:pPr>
    </w:p>
    <w:p w14:paraId="70C0EA00" w14:textId="28FB8D24" w:rsidR="0099280A" w:rsidRPr="0099280A" w:rsidRDefault="0099280A" w:rsidP="0099280A">
      <w:pPr>
        <w:shd w:val="clear" w:color="auto" w:fill="FFFFFE"/>
        <w:spacing w:line="285" w:lineRule="atLeast"/>
        <w:rPr>
          <w:color w:val="212529"/>
          <w:sz w:val="26"/>
          <w:szCs w:val="26"/>
          <w:shd w:val="clear" w:color="auto" w:fill="FFFFFF"/>
        </w:rPr>
      </w:pPr>
      <w:r w:rsidRPr="0099280A">
        <w:rPr>
          <w:color w:val="212529"/>
          <w:sz w:val="26"/>
          <w:szCs w:val="26"/>
          <w:shd w:val="clear" w:color="auto" w:fill="FFFFFF"/>
        </w:rPr>
        <w:t>Then if we transform other text</w:t>
      </w:r>
      <w:r w:rsidR="00E95842">
        <w:rPr>
          <w:color w:val="212529"/>
          <w:sz w:val="26"/>
          <w:szCs w:val="26"/>
          <w:shd w:val="clear" w:color="auto" w:fill="FFFFFF"/>
        </w:rPr>
        <w:t>,</w:t>
      </w:r>
      <w:r w:rsidRPr="0099280A">
        <w:rPr>
          <w:color w:val="212529"/>
          <w:sz w:val="26"/>
          <w:szCs w:val="26"/>
          <w:shd w:val="clear" w:color="auto" w:fill="FFFFFF"/>
        </w:rPr>
        <w:t xml:space="preserve"> for</w:t>
      </w:r>
      <w:r w:rsidR="00E95842">
        <w:rPr>
          <w:color w:val="212529"/>
          <w:sz w:val="26"/>
          <w:szCs w:val="26"/>
          <w:shd w:val="clear" w:color="auto" w:fill="FFFFFF"/>
        </w:rPr>
        <w:t xml:space="preserve"> </w:t>
      </w:r>
      <w:r w:rsidRPr="0099280A">
        <w:rPr>
          <w:color w:val="212529"/>
          <w:sz w:val="26"/>
          <w:szCs w:val="26"/>
          <w:shd w:val="clear" w:color="auto" w:fill="FFFFFF"/>
        </w:rPr>
        <w:t>xample: “Hi, John is the name”</w:t>
      </w:r>
    </w:p>
    <w:p w14:paraId="33DE0640" w14:textId="77777777" w:rsidR="0099280A" w:rsidRPr="0099280A" w:rsidRDefault="0099280A" w:rsidP="0099280A">
      <w:pPr>
        <w:shd w:val="clear" w:color="auto" w:fill="FFFFFE"/>
        <w:spacing w:line="285" w:lineRule="atLeast"/>
        <w:rPr>
          <w:color w:val="212529"/>
          <w:sz w:val="26"/>
          <w:szCs w:val="26"/>
          <w:shd w:val="clear" w:color="auto" w:fill="FFFFFF"/>
        </w:rPr>
      </w:pPr>
      <w:r w:rsidRPr="0099280A">
        <w:rPr>
          <w:color w:val="212529"/>
          <w:sz w:val="26"/>
          <w:szCs w:val="26"/>
          <w:shd w:val="clear" w:color="auto" w:fill="FFFFFF"/>
        </w:rPr>
        <w:t xml:space="preserve">Then it will return matrix where 1 is the text count </w:t>
      </w:r>
    </w:p>
    <w:p w14:paraId="67A28FA7" w14:textId="7E6FD538" w:rsidR="0099280A" w:rsidRPr="0099280A" w:rsidRDefault="0099280A" w:rsidP="0099280A">
      <w:pPr>
        <w:shd w:val="clear" w:color="auto" w:fill="FFFFFE"/>
        <w:spacing w:line="285" w:lineRule="atLeast"/>
        <w:rPr>
          <w:color w:val="212529"/>
          <w:sz w:val="26"/>
          <w:szCs w:val="26"/>
          <w:shd w:val="clear" w:color="auto" w:fill="FFFFFF"/>
        </w:rPr>
      </w:pPr>
      <w:r w:rsidRPr="0099280A">
        <w:rPr>
          <w:color w:val="212529"/>
          <w:sz w:val="26"/>
          <w:szCs w:val="26"/>
          <w:shd w:val="clear" w:color="auto" w:fill="FFFFFF"/>
        </w:rPr>
        <w:t xml:space="preserve">[ 0 0 1 0 1] first 1 is “is” and second 1 is “name” where we have </w:t>
      </w:r>
      <w:r w:rsidR="00E95842">
        <w:rPr>
          <w:color w:val="212529"/>
          <w:sz w:val="26"/>
          <w:szCs w:val="26"/>
          <w:shd w:val="clear" w:color="auto" w:fill="FFFFFF"/>
        </w:rPr>
        <w:t xml:space="preserve">the </w:t>
      </w:r>
      <w:r w:rsidRPr="0099280A">
        <w:rPr>
          <w:color w:val="212529"/>
          <w:sz w:val="26"/>
          <w:szCs w:val="26"/>
          <w:shd w:val="clear" w:color="auto" w:fill="FFFFFF"/>
        </w:rPr>
        <w:t>data that we fit</w:t>
      </w:r>
      <w:r w:rsidR="00E95842">
        <w:rPr>
          <w:color w:val="212529"/>
          <w:sz w:val="26"/>
          <w:szCs w:val="26"/>
          <w:shd w:val="clear" w:color="auto" w:fill="FFFFFF"/>
        </w:rPr>
        <w:t>ted</w:t>
      </w:r>
      <w:r w:rsidRPr="0099280A">
        <w:rPr>
          <w:color w:val="212529"/>
          <w:sz w:val="26"/>
          <w:szCs w:val="26"/>
          <w:shd w:val="clear" w:color="auto" w:fill="FFFFFF"/>
        </w:rPr>
        <w:t xml:space="preserve"> before</w:t>
      </w:r>
    </w:p>
    <w:p w14:paraId="626DE1AB" w14:textId="77777777" w:rsidR="0099280A" w:rsidRPr="0099280A" w:rsidRDefault="0099280A" w:rsidP="0099280A">
      <w:pPr>
        <w:shd w:val="clear" w:color="auto" w:fill="FFFFFE"/>
        <w:spacing w:line="285" w:lineRule="atLeast"/>
        <w:rPr>
          <w:color w:val="212529"/>
          <w:sz w:val="26"/>
          <w:szCs w:val="26"/>
          <w:shd w:val="clear" w:color="auto" w:fill="FFFFFF"/>
        </w:rPr>
      </w:pPr>
    </w:p>
    <w:p w14:paraId="2C773B75" w14:textId="70BCE789" w:rsidR="0099280A" w:rsidRPr="00E95842" w:rsidRDefault="0099280A" w:rsidP="0089422E">
      <w:pPr>
        <w:pStyle w:val="Chng"/>
        <w:rPr>
          <w:shd w:val="clear" w:color="auto" w:fill="FFFFFF"/>
        </w:rPr>
      </w:pPr>
      <w:r w:rsidRPr="00E95842">
        <w:rPr>
          <w:shd w:val="clear" w:color="auto" w:fill="FFFFFF"/>
        </w:rPr>
        <w:t xml:space="preserve">2) </w:t>
      </w:r>
      <w:proofErr w:type="gramStart"/>
      <w:r w:rsidRPr="00E95842">
        <w:rPr>
          <w:shd w:val="clear" w:color="auto" w:fill="FFFFFF"/>
        </w:rPr>
        <w:t>Tokenizer(</w:t>
      </w:r>
      <w:proofErr w:type="gramEnd"/>
      <w:r w:rsidRPr="00E95842">
        <w:rPr>
          <w:shd w:val="clear" w:color="auto" w:fill="FFFFFF"/>
        </w:rPr>
        <w:t xml:space="preserve">) </w:t>
      </w:r>
      <w:r w:rsidR="00601020">
        <w:rPr>
          <w:shd w:val="clear" w:color="auto" w:fill="FFFFFF"/>
        </w:rPr>
        <w:t>A</w:t>
      </w:r>
      <w:r w:rsidRPr="00E95842">
        <w:rPr>
          <w:shd w:val="clear" w:color="auto" w:fill="FFFFFF"/>
        </w:rPr>
        <w:t xml:space="preserve">nd </w:t>
      </w:r>
      <w:r w:rsidR="00601020">
        <w:rPr>
          <w:shd w:val="clear" w:color="auto" w:fill="FFFFFF"/>
        </w:rPr>
        <w:t>S</w:t>
      </w:r>
      <w:r w:rsidRPr="00E95842">
        <w:rPr>
          <w:shd w:val="clear" w:color="auto" w:fill="FFFFFF"/>
        </w:rPr>
        <w:t>equence</w:t>
      </w:r>
      <w:r w:rsidR="00E95842">
        <w:rPr>
          <w:shd w:val="clear" w:color="auto" w:fill="FFFFFF"/>
        </w:rPr>
        <w:t>:</w:t>
      </w:r>
    </w:p>
    <w:p w14:paraId="7530C547" w14:textId="77777777" w:rsidR="0099280A" w:rsidRPr="0099280A" w:rsidRDefault="0099280A" w:rsidP="00E95842">
      <w:pPr>
        <w:shd w:val="clear" w:color="auto" w:fill="FFFFFE"/>
        <w:spacing w:line="285" w:lineRule="atLeast"/>
        <w:ind w:firstLine="720"/>
        <w:rPr>
          <w:color w:val="202124"/>
          <w:sz w:val="26"/>
          <w:szCs w:val="26"/>
          <w:shd w:val="clear" w:color="auto" w:fill="FFFFFF"/>
        </w:rPr>
      </w:pPr>
      <w:proofErr w:type="gramStart"/>
      <w:r w:rsidRPr="0099280A">
        <w:rPr>
          <w:color w:val="202124"/>
          <w:sz w:val="26"/>
          <w:szCs w:val="26"/>
          <w:shd w:val="clear" w:color="auto" w:fill="FFFFFF"/>
        </w:rPr>
        <w:t>Tokenizer(</w:t>
      </w:r>
      <w:proofErr w:type="gramEnd"/>
      <w:r w:rsidRPr="0099280A">
        <w:rPr>
          <w:color w:val="202124"/>
          <w:sz w:val="26"/>
          <w:szCs w:val="26"/>
          <w:shd w:val="clear" w:color="auto" w:fill="FFFFFF"/>
        </w:rPr>
        <w:t>) class allows to vectorize a text corpus, by turning each text into either a sequence of integers (each integer being the index of a token in a dictionary) or into a vector where the coefficient for each token could be binary, based on word count, based on tf-idf...</w:t>
      </w:r>
    </w:p>
    <w:p w14:paraId="6B0D2376" w14:textId="57D7E9B0" w:rsidR="0099280A" w:rsidRPr="0099280A" w:rsidRDefault="0099280A" w:rsidP="00E95842">
      <w:pPr>
        <w:shd w:val="clear" w:color="auto" w:fill="FFFFFE"/>
        <w:spacing w:line="285" w:lineRule="atLeast"/>
        <w:ind w:firstLine="720"/>
        <w:rPr>
          <w:color w:val="212529"/>
          <w:sz w:val="26"/>
          <w:szCs w:val="26"/>
          <w:shd w:val="clear" w:color="auto" w:fill="FFFFFF"/>
        </w:rPr>
      </w:pPr>
      <w:r w:rsidRPr="0099280A">
        <w:rPr>
          <w:color w:val="202124"/>
          <w:sz w:val="26"/>
          <w:szCs w:val="26"/>
          <w:shd w:val="clear" w:color="auto" w:fill="FFFFFF"/>
        </w:rPr>
        <w:t xml:space="preserve">It is very </w:t>
      </w:r>
      <w:r w:rsidR="00D85946">
        <w:rPr>
          <w:color w:val="202124"/>
          <w:sz w:val="26"/>
          <w:szCs w:val="26"/>
          <w:shd w:val="clear" w:color="auto" w:fill="FFFFFF"/>
        </w:rPr>
        <w:t>similar</w:t>
      </w:r>
      <w:r w:rsidRPr="0099280A">
        <w:rPr>
          <w:color w:val="202124"/>
          <w:sz w:val="26"/>
          <w:szCs w:val="26"/>
          <w:shd w:val="clear" w:color="auto" w:fill="FFFFFF"/>
        </w:rPr>
        <w:t xml:space="preserve"> to </w:t>
      </w:r>
      <w:proofErr w:type="gramStart"/>
      <w:r w:rsidRPr="0099280A">
        <w:rPr>
          <w:color w:val="202124"/>
          <w:sz w:val="26"/>
          <w:szCs w:val="26"/>
          <w:shd w:val="clear" w:color="auto" w:fill="FFFFFF"/>
        </w:rPr>
        <w:t>CountVectorizer(</w:t>
      </w:r>
      <w:proofErr w:type="gramEnd"/>
      <w:r w:rsidRPr="0099280A">
        <w:rPr>
          <w:color w:val="202124"/>
          <w:sz w:val="26"/>
          <w:szCs w:val="26"/>
          <w:shd w:val="clear" w:color="auto" w:fill="FFFFFF"/>
        </w:rPr>
        <w:t>) but it will give you different format of out put when combine</w:t>
      </w:r>
      <w:r w:rsidR="00D85946">
        <w:rPr>
          <w:color w:val="202124"/>
          <w:sz w:val="26"/>
          <w:szCs w:val="26"/>
          <w:shd w:val="clear" w:color="auto" w:fill="FFFFFF"/>
        </w:rPr>
        <w:t>d.</w:t>
      </w:r>
    </w:p>
    <w:p w14:paraId="72164AA5" w14:textId="77777777" w:rsidR="0099280A" w:rsidRPr="0099280A" w:rsidRDefault="0099280A" w:rsidP="00E95842">
      <w:pPr>
        <w:ind w:firstLine="720"/>
        <w:rPr>
          <w:sz w:val="26"/>
          <w:szCs w:val="26"/>
        </w:rPr>
      </w:pPr>
      <w:r w:rsidRPr="0099280A">
        <w:rPr>
          <w:sz w:val="26"/>
          <w:szCs w:val="26"/>
        </w:rPr>
        <w:t>With sequence. Which lead to easy use in Keras model</w:t>
      </w:r>
    </w:p>
    <w:p w14:paraId="5C3A819E" w14:textId="77777777" w:rsidR="0099280A" w:rsidRPr="0099280A" w:rsidRDefault="0099280A" w:rsidP="0099280A">
      <w:pPr>
        <w:rPr>
          <w:sz w:val="26"/>
          <w:szCs w:val="26"/>
        </w:rPr>
      </w:pPr>
      <w:r w:rsidRPr="0099280A">
        <w:rPr>
          <w:sz w:val="26"/>
          <w:szCs w:val="26"/>
        </w:rPr>
        <w:t>For example:</w:t>
      </w:r>
      <w:r w:rsidRPr="0099280A">
        <w:rPr>
          <w:sz w:val="26"/>
          <w:szCs w:val="26"/>
        </w:rPr>
        <w:br/>
        <w:t>{“I love my dog”, “I love my cat</w:t>
      </w:r>
      <w:proofErr w:type="gramStart"/>
      <w:r w:rsidRPr="0099280A">
        <w:rPr>
          <w:sz w:val="26"/>
          <w:szCs w:val="26"/>
        </w:rPr>
        <w:t>” ,</w:t>
      </w:r>
      <w:proofErr w:type="gramEnd"/>
      <w:r w:rsidRPr="0099280A">
        <w:rPr>
          <w:sz w:val="26"/>
          <w:szCs w:val="26"/>
        </w:rPr>
        <w:t xml:space="preserve"> “you love my dog”}</w:t>
      </w:r>
    </w:p>
    <w:p w14:paraId="4B8B76F8" w14:textId="77777777" w:rsidR="0099280A" w:rsidRPr="0099280A" w:rsidRDefault="0099280A" w:rsidP="0099280A">
      <w:pPr>
        <w:rPr>
          <w:sz w:val="26"/>
          <w:szCs w:val="26"/>
        </w:rPr>
      </w:pPr>
      <w:r w:rsidRPr="0099280A">
        <w:rPr>
          <w:sz w:val="26"/>
          <w:szCs w:val="26"/>
        </w:rPr>
        <w:t xml:space="preserve">It will generate word index like this </w:t>
      </w:r>
      <w:proofErr w:type="gramStart"/>
      <w:r w:rsidRPr="0099280A">
        <w:rPr>
          <w:sz w:val="26"/>
          <w:szCs w:val="26"/>
        </w:rPr>
        <w:t>{ ‘</w:t>
      </w:r>
      <w:proofErr w:type="gramEnd"/>
      <w:r w:rsidRPr="0099280A">
        <w:rPr>
          <w:sz w:val="26"/>
          <w:szCs w:val="26"/>
        </w:rPr>
        <w:t>&lt;OOV&gt;’:1 , ‘my’:2, ‘love’:3, ‘dog’:4, ‘I’:5, ‘you’: 6, ‘cat’:7 }</w:t>
      </w:r>
    </w:p>
    <w:p w14:paraId="405FE980" w14:textId="77777777" w:rsidR="0099280A" w:rsidRPr="0099280A" w:rsidRDefault="0099280A" w:rsidP="0099280A">
      <w:pPr>
        <w:rPr>
          <w:sz w:val="26"/>
          <w:szCs w:val="26"/>
        </w:rPr>
      </w:pPr>
      <w:r w:rsidRPr="0099280A">
        <w:rPr>
          <w:sz w:val="26"/>
          <w:szCs w:val="26"/>
        </w:rPr>
        <w:t>Then when give to sequence we receive output like</w:t>
      </w:r>
    </w:p>
    <w:p w14:paraId="3A8DB26F" w14:textId="77777777" w:rsidR="0099280A" w:rsidRPr="0099280A" w:rsidRDefault="0099280A" w:rsidP="0099280A">
      <w:pPr>
        <w:rPr>
          <w:sz w:val="26"/>
          <w:szCs w:val="26"/>
        </w:rPr>
      </w:pPr>
      <w:r w:rsidRPr="0099280A">
        <w:rPr>
          <w:sz w:val="26"/>
          <w:szCs w:val="26"/>
        </w:rPr>
        <w:t xml:space="preserve">Sequence = {[5, 3, 2, 4], [5, 3, 2, 7], [6, 3, 2, 4]} where the number is </w:t>
      </w:r>
      <w:proofErr w:type="gramStart"/>
      <w:r w:rsidRPr="0099280A">
        <w:rPr>
          <w:sz w:val="26"/>
          <w:szCs w:val="26"/>
        </w:rPr>
        <w:t>relate</w:t>
      </w:r>
      <w:proofErr w:type="gramEnd"/>
      <w:r w:rsidRPr="0099280A">
        <w:rPr>
          <w:sz w:val="26"/>
          <w:szCs w:val="26"/>
        </w:rPr>
        <w:t xml:space="preserve"> to the word above</w:t>
      </w:r>
    </w:p>
    <w:p w14:paraId="69032B7B" w14:textId="77777777" w:rsidR="0099280A" w:rsidRPr="0099280A" w:rsidRDefault="0099280A" w:rsidP="0099280A">
      <w:pPr>
        <w:rPr>
          <w:sz w:val="26"/>
          <w:szCs w:val="26"/>
        </w:rPr>
      </w:pPr>
    </w:p>
    <w:p w14:paraId="39A801C0" w14:textId="4324E48A" w:rsidR="0099280A" w:rsidRPr="00E95842" w:rsidRDefault="0099280A" w:rsidP="0089422E">
      <w:pPr>
        <w:pStyle w:val="Chng"/>
      </w:pPr>
      <w:r w:rsidRPr="00E95842">
        <w:t xml:space="preserve">3) SVM </w:t>
      </w:r>
      <w:r w:rsidR="00601020">
        <w:t>M</w:t>
      </w:r>
      <w:r w:rsidRPr="00E95842">
        <w:t>odel</w:t>
      </w:r>
    </w:p>
    <w:p w14:paraId="7D57E416" w14:textId="77777777" w:rsidR="0099280A" w:rsidRPr="0099280A" w:rsidRDefault="0099280A" w:rsidP="0099280A">
      <w:pPr>
        <w:rPr>
          <w:sz w:val="26"/>
          <w:szCs w:val="26"/>
        </w:rPr>
      </w:pPr>
      <w:r w:rsidRPr="0099280A">
        <w:rPr>
          <w:sz w:val="26"/>
          <w:szCs w:val="26"/>
        </w:rPr>
        <w:t>SVM for linearly separable binary sets</w:t>
      </w:r>
    </w:p>
    <w:p w14:paraId="2FD608D1" w14:textId="112CE3A6" w:rsidR="0099280A" w:rsidRPr="0099280A" w:rsidRDefault="0099280A" w:rsidP="0099280A">
      <w:pPr>
        <w:rPr>
          <w:sz w:val="26"/>
          <w:szCs w:val="26"/>
        </w:rPr>
      </w:pPr>
      <w:r w:rsidRPr="0099280A">
        <w:rPr>
          <w:sz w:val="26"/>
          <w:szCs w:val="26"/>
        </w:rPr>
        <w:t>The goal is to design a hyperplane that classifies all training vectors into 2 classes.</w:t>
      </w:r>
    </w:p>
    <w:p w14:paraId="411D1843" w14:textId="77777777" w:rsidR="0099280A" w:rsidRPr="0099280A" w:rsidRDefault="0099280A" w:rsidP="0099280A">
      <w:r w:rsidRPr="0099280A">
        <w:rPr>
          <w:noProof/>
        </w:rPr>
        <w:lastRenderedPageBreak/>
        <w:drawing>
          <wp:inline distT="0" distB="0" distL="0" distR="0" wp14:anchorId="1D27B0AF" wp14:editId="16B1E9F1">
            <wp:extent cx="5745707" cy="395140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Example.png"/>
                    <pic:cNvPicPr/>
                  </pic:nvPicPr>
                  <pic:blipFill>
                    <a:blip r:embed="rId22">
                      <a:extLst>
                        <a:ext uri="{28A0092B-C50C-407E-A947-70E740481C1C}">
                          <a14:useLocalDpi xmlns:a14="http://schemas.microsoft.com/office/drawing/2010/main" val="0"/>
                        </a:ext>
                      </a:extLst>
                    </a:blip>
                    <a:stretch>
                      <a:fillRect/>
                    </a:stretch>
                  </pic:blipFill>
                  <pic:spPr>
                    <a:xfrm>
                      <a:off x="0" y="0"/>
                      <a:ext cx="5793700" cy="3984407"/>
                    </a:xfrm>
                    <a:prstGeom prst="rect">
                      <a:avLst/>
                    </a:prstGeom>
                  </pic:spPr>
                </pic:pic>
              </a:graphicData>
            </a:graphic>
          </wp:inline>
        </w:drawing>
      </w:r>
    </w:p>
    <w:p w14:paraId="1438901E" w14:textId="0F2B7079" w:rsidR="0099280A" w:rsidRPr="00E95842" w:rsidRDefault="0099280A" w:rsidP="0089422E">
      <w:pPr>
        <w:ind w:firstLine="720"/>
        <w:rPr>
          <w:sz w:val="26"/>
          <w:szCs w:val="26"/>
        </w:rPr>
      </w:pPr>
      <w:r w:rsidRPr="00E95842">
        <w:rPr>
          <w:sz w:val="26"/>
          <w:szCs w:val="26"/>
        </w:rPr>
        <w:t xml:space="preserve">Sorry for my bad drawing but </w:t>
      </w:r>
      <w:r w:rsidR="00D85946">
        <w:rPr>
          <w:sz w:val="26"/>
          <w:szCs w:val="26"/>
        </w:rPr>
        <w:t xml:space="preserve">as </w:t>
      </w:r>
      <w:r w:rsidRPr="00E95842">
        <w:rPr>
          <w:sz w:val="26"/>
          <w:szCs w:val="26"/>
        </w:rPr>
        <w:t xml:space="preserve">you can see </w:t>
      </w:r>
      <w:proofErr w:type="gramStart"/>
      <w:r w:rsidRPr="00E95842">
        <w:rPr>
          <w:sz w:val="26"/>
          <w:szCs w:val="26"/>
        </w:rPr>
        <w:t>here</w:t>
      </w:r>
      <w:proofErr w:type="gramEnd"/>
      <w:r w:rsidRPr="00E95842">
        <w:rPr>
          <w:sz w:val="26"/>
          <w:szCs w:val="26"/>
        </w:rPr>
        <w:t xml:space="preserve"> we have 2 hyperplan example and classifies correct.</w:t>
      </w:r>
    </w:p>
    <w:p w14:paraId="58FD9734" w14:textId="77777777" w:rsidR="0099280A" w:rsidRPr="00E95842" w:rsidRDefault="0099280A" w:rsidP="0089422E">
      <w:pPr>
        <w:ind w:firstLine="720"/>
        <w:rPr>
          <w:sz w:val="26"/>
          <w:szCs w:val="26"/>
        </w:rPr>
      </w:pPr>
      <w:r w:rsidRPr="00E95842">
        <w:rPr>
          <w:sz w:val="26"/>
          <w:szCs w:val="26"/>
        </w:rPr>
        <w:t>The best choice is the hyperplane that leaves the maximum margin from both classes.</w:t>
      </w:r>
    </w:p>
    <w:p w14:paraId="139E8A99" w14:textId="77777777" w:rsidR="0099280A" w:rsidRPr="00E95842" w:rsidRDefault="0099280A" w:rsidP="0089422E">
      <w:pPr>
        <w:ind w:firstLine="720"/>
        <w:rPr>
          <w:sz w:val="26"/>
          <w:szCs w:val="26"/>
        </w:rPr>
      </w:pPr>
      <w:r w:rsidRPr="00E95842">
        <w:rPr>
          <w:sz w:val="26"/>
          <w:szCs w:val="26"/>
        </w:rPr>
        <w:t>The margin is the closet between the hyperplane and the closet element.</w:t>
      </w:r>
    </w:p>
    <w:p w14:paraId="4437C7DA" w14:textId="14663D3D" w:rsidR="0099280A" w:rsidRPr="00E95842" w:rsidRDefault="0099280A" w:rsidP="0089422E">
      <w:pPr>
        <w:ind w:firstLine="720"/>
        <w:rPr>
          <w:sz w:val="26"/>
          <w:szCs w:val="26"/>
        </w:rPr>
      </w:pPr>
      <w:r w:rsidRPr="00E95842">
        <w:rPr>
          <w:sz w:val="26"/>
          <w:szCs w:val="26"/>
        </w:rPr>
        <w:t>We can see the dark blue hyperplane is nearly hit the green element while the light blue stay</w:t>
      </w:r>
      <w:r w:rsidR="00D85946">
        <w:rPr>
          <w:sz w:val="26"/>
          <w:szCs w:val="26"/>
        </w:rPr>
        <w:t>s</w:t>
      </w:r>
      <w:r w:rsidRPr="00E95842">
        <w:rPr>
          <w:sz w:val="26"/>
          <w:szCs w:val="26"/>
        </w:rPr>
        <w:t xml:space="preserve"> a little bit farther</w:t>
      </w:r>
      <w:r w:rsidR="00D85946">
        <w:rPr>
          <w:sz w:val="26"/>
          <w:szCs w:val="26"/>
        </w:rPr>
        <w:t>,</w:t>
      </w:r>
      <w:r w:rsidRPr="00E95842">
        <w:rPr>
          <w:sz w:val="26"/>
          <w:szCs w:val="26"/>
        </w:rPr>
        <w:t xml:space="preserve"> so in this case we get the light blue</w:t>
      </w:r>
    </w:p>
    <w:p w14:paraId="2AFADFD9" w14:textId="5D97331A" w:rsidR="0099280A" w:rsidRPr="00E95842" w:rsidRDefault="0099280A" w:rsidP="0089422E">
      <w:pPr>
        <w:ind w:left="720"/>
        <w:rPr>
          <w:sz w:val="26"/>
          <w:szCs w:val="26"/>
        </w:rPr>
      </w:pPr>
      <w:r w:rsidRPr="00E95842">
        <w:rPr>
          <w:sz w:val="26"/>
          <w:szCs w:val="26"/>
        </w:rPr>
        <w:br/>
        <w:t>So SVM will learn</w:t>
      </w:r>
      <w:r w:rsidR="00D85946">
        <w:rPr>
          <w:sz w:val="26"/>
          <w:szCs w:val="26"/>
        </w:rPr>
        <w:t xml:space="preserve"> how</w:t>
      </w:r>
      <w:r w:rsidRPr="00E95842">
        <w:rPr>
          <w:sz w:val="26"/>
          <w:szCs w:val="26"/>
        </w:rPr>
        <w:t xml:space="preserve"> to find the hyperplane that is having maximum margin. SVM will learn to maximize margin.</w:t>
      </w:r>
    </w:p>
    <w:p w14:paraId="756A3FA7" w14:textId="77777777" w:rsidR="0099280A" w:rsidRPr="00E95842" w:rsidRDefault="0099280A" w:rsidP="0099280A">
      <w:pPr>
        <w:rPr>
          <w:sz w:val="26"/>
          <w:szCs w:val="26"/>
        </w:rPr>
      </w:pPr>
    </w:p>
    <w:p w14:paraId="0818CFE0" w14:textId="611C7F6A" w:rsidR="0099280A" w:rsidRPr="0089422E" w:rsidRDefault="0099280A" w:rsidP="0089422E">
      <w:pPr>
        <w:pStyle w:val="Chng"/>
      </w:pPr>
      <w:r w:rsidRPr="0089422E">
        <w:t xml:space="preserve">4) </w:t>
      </w:r>
      <w:r w:rsidR="00601020">
        <w:t>L</w:t>
      </w:r>
      <w:r w:rsidRPr="0089422E">
        <w:t xml:space="preserve">ogistic </w:t>
      </w:r>
      <w:r w:rsidR="00601020">
        <w:t>R</w:t>
      </w:r>
      <w:r w:rsidRPr="0089422E">
        <w:t>egression</w:t>
      </w:r>
    </w:p>
    <w:p w14:paraId="3AEB6E8F" w14:textId="6350EE66" w:rsidR="0099280A" w:rsidRPr="00E95842" w:rsidRDefault="0099280A" w:rsidP="0089422E">
      <w:pPr>
        <w:ind w:firstLine="720"/>
        <w:rPr>
          <w:sz w:val="26"/>
          <w:szCs w:val="26"/>
        </w:rPr>
      </w:pPr>
      <w:r w:rsidRPr="00E95842">
        <w:rPr>
          <w:sz w:val="26"/>
          <w:szCs w:val="26"/>
        </w:rPr>
        <w:t xml:space="preserve">Logistic regression is very </w:t>
      </w:r>
      <w:r w:rsidR="00D85946">
        <w:rPr>
          <w:sz w:val="26"/>
          <w:szCs w:val="26"/>
        </w:rPr>
        <w:t>similar</w:t>
      </w:r>
      <w:r w:rsidRPr="00E95842">
        <w:rPr>
          <w:sz w:val="26"/>
          <w:szCs w:val="26"/>
        </w:rPr>
        <w:t xml:space="preserve"> to linear regression but instead of predict</w:t>
      </w:r>
      <w:r w:rsidR="00D85946">
        <w:rPr>
          <w:sz w:val="26"/>
          <w:szCs w:val="26"/>
        </w:rPr>
        <w:t>ing</w:t>
      </w:r>
      <w:r w:rsidRPr="00E95842">
        <w:rPr>
          <w:sz w:val="26"/>
          <w:szCs w:val="26"/>
        </w:rPr>
        <w:t xml:space="preserve"> something continuous it predict</w:t>
      </w:r>
      <w:r w:rsidR="00D85946">
        <w:rPr>
          <w:sz w:val="26"/>
          <w:szCs w:val="26"/>
        </w:rPr>
        <w:t>s</w:t>
      </w:r>
      <w:r w:rsidRPr="00E95842">
        <w:rPr>
          <w:sz w:val="26"/>
          <w:szCs w:val="26"/>
        </w:rPr>
        <w:t xml:space="preserve"> if something is True or False.</w:t>
      </w:r>
    </w:p>
    <w:p w14:paraId="74FD47E7" w14:textId="32D6A21C" w:rsidR="0099280A" w:rsidRPr="00E95842" w:rsidRDefault="0099280A" w:rsidP="0089422E">
      <w:pPr>
        <w:ind w:firstLine="720"/>
        <w:rPr>
          <w:sz w:val="26"/>
          <w:szCs w:val="26"/>
        </w:rPr>
      </w:pPr>
      <w:r w:rsidRPr="00E95842">
        <w:rPr>
          <w:sz w:val="26"/>
          <w:szCs w:val="26"/>
        </w:rPr>
        <w:t>For example</w:t>
      </w:r>
      <w:r w:rsidR="00D85946">
        <w:rPr>
          <w:sz w:val="26"/>
          <w:szCs w:val="26"/>
        </w:rPr>
        <w:t>:</w:t>
      </w:r>
      <w:r w:rsidRPr="00E95842">
        <w:rPr>
          <w:sz w:val="26"/>
          <w:szCs w:val="26"/>
        </w:rPr>
        <w:t xml:space="preserve"> about mice is obese or not obese:</w:t>
      </w:r>
    </w:p>
    <w:p w14:paraId="33BC4E99" w14:textId="77777777" w:rsidR="0099280A" w:rsidRPr="00E95842" w:rsidRDefault="0099280A" w:rsidP="0099280A">
      <w:pPr>
        <w:rPr>
          <w:sz w:val="26"/>
          <w:szCs w:val="26"/>
        </w:rPr>
      </w:pPr>
    </w:p>
    <w:p w14:paraId="5A2009CA" w14:textId="77777777" w:rsidR="0099280A" w:rsidRPr="00E95842" w:rsidRDefault="0099280A" w:rsidP="0099280A">
      <w:pPr>
        <w:rPr>
          <w:sz w:val="26"/>
          <w:szCs w:val="26"/>
        </w:rPr>
      </w:pPr>
      <w:r w:rsidRPr="00E95842">
        <w:rPr>
          <w:noProof/>
          <w:sz w:val="26"/>
          <w:szCs w:val="26"/>
        </w:rPr>
        <w:lastRenderedPageBreak/>
        <w:drawing>
          <wp:inline distT="0" distB="0" distL="0" distR="0" wp14:anchorId="42687727" wp14:editId="3CAFDA47">
            <wp:extent cx="5943600" cy="3159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9760"/>
                    </a:xfrm>
                    <a:prstGeom prst="rect">
                      <a:avLst/>
                    </a:prstGeom>
                  </pic:spPr>
                </pic:pic>
              </a:graphicData>
            </a:graphic>
          </wp:inline>
        </w:drawing>
      </w:r>
    </w:p>
    <w:p w14:paraId="1A246BCB" w14:textId="77777777" w:rsidR="0099280A" w:rsidRPr="00E95842" w:rsidRDefault="0099280A" w:rsidP="0099280A">
      <w:pPr>
        <w:rPr>
          <w:sz w:val="26"/>
          <w:szCs w:val="26"/>
        </w:rPr>
      </w:pPr>
      <w:r w:rsidRPr="00E95842">
        <w:rPr>
          <w:sz w:val="26"/>
          <w:szCs w:val="26"/>
        </w:rPr>
        <w:t>And I draw a S shape to logistic function</w:t>
      </w:r>
    </w:p>
    <w:p w14:paraId="02480352" w14:textId="77777777" w:rsidR="0099280A" w:rsidRPr="00E95842" w:rsidRDefault="0099280A" w:rsidP="0099280A">
      <w:pPr>
        <w:rPr>
          <w:sz w:val="26"/>
          <w:szCs w:val="26"/>
        </w:rPr>
      </w:pPr>
      <w:r w:rsidRPr="00E95842">
        <w:rPr>
          <w:noProof/>
          <w:sz w:val="26"/>
          <w:szCs w:val="26"/>
        </w:rPr>
        <w:drawing>
          <wp:inline distT="0" distB="0" distL="0" distR="0" wp14:anchorId="415597BB" wp14:editId="0BAAB4C8">
            <wp:extent cx="5943600" cy="3121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21660"/>
                    </a:xfrm>
                    <a:prstGeom prst="rect">
                      <a:avLst/>
                    </a:prstGeom>
                  </pic:spPr>
                </pic:pic>
              </a:graphicData>
            </a:graphic>
          </wp:inline>
        </w:drawing>
      </w:r>
    </w:p>
    <w:p w14:paraId="1FB41996" w14:textId="77777777" w:rsidR="0099280A" w:rsidRPr="00E95842" w:rsidRDefault="0099280A" w:rsidP="0089422E">
      <w:pPr>
        <w:ind w:firstLine="720"/>
        <w:rPr>
          <w:sz w:val="26"/>
          <w:szCs w:val="26"/>
        </w:rPr>
      </w:pPr>
      <w:r w:rsidRPr="00E95842">
        <w:rPr>
          <w:sz w:val="26"/>
          <w:szCs w:val="26"/>
        </w:rPr>
        <w:t>The curve will go from 0 to 1 and it presents the probability of something True or False, in the above example is the probability of a mice is obese or not obese base on Weight. Where 1 is obese.</w:t>
      </w:r>
    </w:p>
    <w:p w14:paraId="5B465D32" w14:textId="1900FBD3" w:rsidR="0099280A" w:rsidRPr="00E95842" w:rsidRDefault="0099280A" w:rsidP="0089422E">
      <w:pPr>
        <w:ind w:firstLine="720"/>
        <w:rPr>
          <w:sz w:val="26"/>
          <w:szCs w:val="26"/>
        </w:rPr>
      </w:pPr>
      <w:r w:rsidRPr="00E95842">
        <w:rPr>
          <w:sz w:val="26"/>
          <w:szCs w:val="26"/>
        </w:rPr>
        <w:t>If you weight a very heavy mouse</w:t>
      </w:r>
      <w:r w:rsidR="00D85946">
        <w:rPr>
          <w:sz w:val="26"/>
          <w:szCs w:val="26"/>
        </w:rPr>
        <w:t>, there’s a</w:t>
      </w:r>
      <w:r w:rsidRPr="00E95842">
        <w:rPr>
          <w:sz w:val="26"/>
          <w:szCs w:val="26"/>
        </w:rPr>
        <w:t xml:space="preserve"> very high chance that it is obese due to the S. and 50% if it normal and very high chance that it is not obese with a light mouse.</w:t>
      </w:r>
    </w:p>
    <w:p w14:paraId="35721F81" w14:textId="20D73FCB" w:rsidR="0099280A" w:rsidRPr="0089422E" w:rsidRDefault="0099280A" w:rsidP="0089422E">
      <w:pPr>
        <w:pStyle w:val="Chng"/>
      </w:pPr>
      <w:r w:rsidRPr="0089422E">
        <w:lastRenderedPageBreak/>
        <w:br/>
        <w:t xml:space="preserve">5) </w:t>
      </w:r>
      <w:r w:rsidR="00601020">
        <w:t>R</w:t>
      </w:r>
      <w:r w:rsidRPr="0089422E">
        <w:t xml:space="preserve">andom </w:t>
      </w:r>
      <w:r w:rsidR="00601020">
        <w:t>F</w:t>
      </w:r>
      <w:r w:rsidRPr="0089422E">
        <w:t>orest:</w:t>
      </w:r>
    </w:p>
    <w:p w14:paraId="762F779E" w14:textId="4CBE4791" w:rsidR="0099280A" w:rsidRPr="00E95842" w:rsidRDefault="0099280A" w:rsidP="0099280A">
      <w:pPr>
        <w:rPr>
          <w:sz w:val="26"/>
          <w:szCs w:val="26"/>
        </w:rPr>
      </w:pPr>
      <w:r w:rsidRPr="00E95842">
        <w:rPr>
          <w:sz w:val="26"/>
          <w:szCs w:val="26"/>
        </w:rPr>
        <w:t>Random forest is buil</w:t>
      </w:r>
      <w:r w:rsidR="00D85946">
        <w:rPr>
          <w:sz w:val="26"/>
          <w:szCs w:val="26"/>
        </w:rPr>
        <w:t>t</w:t>
      </w:r>
      <w:r w:rsidRPr="00E95842">
        <w:rPr>
          <w:sz w:val="26"/>
          <w:szCs w:val="26"/>
        </w:rPr>
        <w:t xml:space="preserve"> very </w:t>
      </w:r>
      <w:r w:rsidR="00D85946">
        <w:rPr>
          <w:sz w:val="26"/>
          <w:szCs w:val="26"/>
        </w:rPr>
        <w:t>similar</w:t>
      </w:r>
      <w:r w:rsidRPr="00E95842">
        <w:rPr>
          <w:sz w:val="26"/>
          <w:szCs w:val="26"/>
        </w:rPr>
        <w:t xml:space="preserve"> to decision tree. The reason why I use random forest is because decision tree is good with data used to create but no flexible when classify new sample.</w:t>
      </w:r>
    </w:p>
    <w:p w14:paraId="160CEDD9" w14:textId="77777777" w:rsidR="0099280A" w:rsidRPr="00E95842" w:rsidRDefault="0099280A" w:rsidP="0099280A">
      <w:pPr>
        <w:rPr>
          <w:sz w:val="26"/>
          <w:szCs w:val="26"/>
        </w:rPr>
      </w:pPr>
      <w:r w:rsidRPr="00E95842">
        <w:rPr>
          <w:sz w:val="26"/>
          <w:szCs w:val="26"/>
        </w:rPr>
        <w:t>Random forest will combine the simplicity of decision tree with flexibility resulting in a vast improvement in accuracy.</w:t>
      </w:r>
    </w:p>
    <w:p w14:paraId="090D64A5" w14:textId="77777777" w:rsidR="0099280A" w:rsidRPr="00E95842" w:rsidRDefault="0099280A" w:rsidP="0099280A">
      <w:pPr>
        <w:rPr>
          <w:sz w:val="26"/>
          <w:szCs w:val="26"/>
        </w:rPr>
      </w:pPr>
      <w:r w:rsidRPr="00E95842">
        <w:rPr>
          <w:noProof/>
          <w:sz w:val="26"/>
          <w:szCs w:val="26"/>
        </w:rPr>
        <w:drawing>
          <wp:inline distT="0" distB="0" distL="0" distR="0" wp14:anchorId="2EE619F3" wp14:editId="4C7E4915">
            <wp:extent cx="5943600" cy="2315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15210"/>
                    </a:xfrm>
                    <a:prstGeom prst="rect">
                      <a:avLst/>
                    </a:prstGeom>
                  </pic:spPr>
                </pic:pic>
              </a:graphicData>
            </a:graphic>
          </wp:inline>
        </w:drawing>
      </w:r>
    </w:p>
    <w:p w14:paraId="61DAB401" w14:textId="77777777" w:rsidR="0099280A" w:rsidRPr="00E95842" w:rsidRDefault="0099280A" w:rsidP="0099280A">
      <w:pPr>
        <w:rPr>
          <w:sz w:val="26"/>
          <w:szCs w:val="26"/>
        </w:rPr>
      </w:pPr>
    </w:p>
    <w:p w14:paraId="1E386EB2" w14:textId="77777777" w:rsidR="0099280A" w:rsidRPr="00E95842" w:rsidRDefault="0099280A" w:rsidP="0099280A">
      <w:pPr>
        <w:rPr>
          <w:sz w:val="26"/>
          <w:szCs w:val="26"/>
        </w:rPr>
      </w:pPr>
      <w:r w:rsidRPr="00E95842">
        <w:rPr>
          <w:sz w:val="26"/>
          <w:szCs w:val="26"/>
        </w:rPr>
        <w:t xml:space="preserve">We create subsets of the variable at each step result in a wide variety of tree. </w:t>
      </w:r>
      <w:proofErr w:type="gramStart"/>
      <w:r w:rsidRPr="00E95842">
        <w:rPr>
          <w:sz w:val="26"/>
          <w:szCs w:val="26"/>
        </w:rPr>
        <w:t>So</w:t>
      </w:r>
      <w:proofErr w:type="gramEnd"/>
      <w:r w:rsidRPr="00E95842">
        <w:rPr>
          <w:sz w:val="26"/>
          <w:szCs w:val="26"/>
        </w:rPr>
        <w:t xml:space="preserve"> when new sample come</w:t>
      </w:r>
    </w:p>
    <w:p w14:paraId="75FB5E74" w14:textId="77777777" w:rsidR="0099280A" w:rsidRPr="00E95842" w:rsidRDefault="0099280A" w:rsidP="0099280A">
      <w:pPr>
        <w:rPr>
          <w:sz w:val="26"/>
          <w:szCs w:val="26"/>
        </w:rPr>
      </w:pPr>
      <w:r w:rsidRPr="00E95842">
        <w:rPr>
          <w:noProof/>
          <w:sz w:val="26"/>
          <w:szCs w:val="26"/>
        </w:rPr>
        <w:drawing>
          <wp:inline distT="0" distB="0" distL="0" distR="0" wp14:anchorId="23C68140" wp14:editId="115926D4">
            <wp:extent cx="5943600" cy="2174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4240"/>
                    </a:xfrm>
                    <a:prstGeom prst="rect">
                      <a:avLst/>
                    </a:prstGeom>
                  </pic:spPr>
                </pic:pic>
              </a:graphicData>
            </a:graphic>
          </wp:inline>
        </w:drawing>
      </w:r>
    </w:p>
    <w:p w14:paraId="47638665" w14:textId="77777777" w:rsidR="0099280A" w:rsidRPr="00E95842" w:rsidRDefault="0099280A" w:rsidP="0099280A">
      <w:pPr>
        <w:rPr>
          <w:sz w:val="26"/>
          <w:szCs w:val="26"/>
        </w:rPr>
      </w:pPr>
    </w:p>
    <w:p w14:paraId="5027AD14" w14:textId="77777777" w:rsidR="0099280A" w:rsidRPr="00E95842" w:rsidRDefault="0099280A" w:rsidP="0099280A">
      <w:pPr>
        <w:rPr>
          <w:sz w:val="26"/>
          <w:szCs w:val="26"/>
        </w:rPr>
      </w:pPr>
      <w:r w:rsidRPr="00E95842">
        <w:rPr>
          <w:sz w:val="26"/>
          <w:szCs w:val="26"/>
        </w:rPr>
        <w:t>We will track the way variable go there for we can get the result.</w:t>
      </w:r>
    </w:p>
    <w:p w14:paraId="41EDC74F" w14:textId="5A03F3F8" w:rsidR="00601020" w:rsidRDefault="00601020">
      <w:pPr>
        <w:rPr>
          <w:sz w:val="26"/>
          <w:szCs w:val="26"/>
        </w:rPr>
      </w:pPr>
      <w:r>
        <w:br w:type="page"/>
      </w:r>
    </w:p>
    <w:p w14:paraId="0522471F" w14:textId="666904B4" w:rsidR="00601020" w:rsidRDefault="00601020" w:rsidP="00601020">
      <w:pPr>
        <w:pStyle w:val="Chng"/>
        <w:jc w:val="center"/>
      </w:pPr>
      <w:r>
        <w:lastRenderedPageBreak/>
        <w:t>REFERENCES</w:t>
      </w:r>
    </w:p>
    <w:p w14:paraId="65E64880" w14:textId="4E5E6A26" w:rsidR="00601020" w:rsidRDefault="00E5562B" w:rsidP="00601020">
      <w:pPr>
        <w:pStyle w:val="BalloonText"/>
        <w:numPr>
          <w:ilvl w:val="0"/>
          <w:numId w:val="21"/>
        </w:numPr>
        <w:rPr>
          <w:rFonts w:ascii="Times New Roman" w:hAnsi="Times New Roman" w:cs="Times New Roman"/>
          <w:sz w:val="26"/>
          <w:szCs w:val="26"/>
        </w:rPr>
      </w:pPr>
      <w:hyperlink r:id="rId27" w:history="1">
        <w:r w:rsidR="00601020" w:rsidRPr="009E34B0">
          <w:rPr>
            <w:rStyle w:val="Hyperlink"/>
            <w:rFonts w:ascii="Times New Roman" w:hAnsi="Times New Roman" w:cs="Times New Roman"/>
            <w:sz w:val="26"/>
            <w:szCs w:val="26"/>
          </w:rPr>
          <w:t>https://www.youtube.com/watch?v=exHwwy9kVcg&amp;ab_channel=CodeHeroku</w:t>
        </w:r>
      </w:hyperlink>
    </w:p>
    <w:p w14:paraId="73E3E391" w14:textId="4912AB42" w:rsidR="00601020" w:rsidRDefault="00E5562B" w:rsidP="00601020">
      <w:pPr>
        <w:pStyle w:val="BalloonText"/>
        <w:numPr>
          <w:ilvl w:val="0"/>
          <w:numId w:val="21"/>
        </w:numPr>
        <w:rPr>
          <w:rFonts w:ascii="Times New Roman" w:hAnsi="Times New Roman" w:cs="Times New Roman"/>
          <w:sz w:val="26"/>
          <w:szCs w:val="26"/>
        </w:rPr>
      </w:pPr>
      <w:hyperlink r:id="rId28" w:history="1">
        <w:r w:rsidR="00D919D4" w:rsidRPr="009E34B0">
          <w:rPr>
            <w:rStyle w:val="Hyperlink"/>
            <w:rFonts w:ascii="Times New Roman" w:hAnsi="Times New Roman" w:cs="Times New Roman"/>
            <w:sz w:val="26"/>
            <w:szCs w:val="26"/>
          </w:rPr>
          <w:t>https://machinelearningmastery.com/how-to-develop-lstm-models-for-time-series-forecasting/</w:t>
        </w:r>
      </w:hyperlink>
    </w:p>
    <w:p w14:paraId="19904FD5" w14:textId="3BEA94D4" w:rsidR="00D919D4" w:rsidRDefault="00E5562B" w:rsidP="00D919D4">
      <w:pPr>
        <w:pStyle w:val="BalloonText"/>
        <w:numPr>
          <w:ilvl w:val="0"/>
          <w:numId w:val="21"/>
        </w:numPr>
        <w:rPr>
          <w:rFonts w:ascii="Times New Roman" w:hAnsi="Times New Roman" w:cs="Times New Roman"/>
          <w:sz w:val="26"/>
          <w:szCs w:val="26"/>
        </w:rPr>
      </w:pPr>
      <w:hyperlink r:id="rId29" w:history="1">
        <w:r w:rsidR="00D919D4" w:rsidRPr="009E34B0">
          <w:rPr>
            <w:rStyle w:val="Hyperlink"/>
            <w:rFonts w:ascii="Times New Roman" w:hAnsi="Times New Roman" w:cs="Times New Roman"/>
            <w:sz w:val="26"/>
            <w:szCs w:val="26"/>
          </w:rPr>
          <w:t>https://ashutoshtripathi.com/2021/07/02/what-is-the-main-difference-between-rnn-and-lstm-nlp-rnn-vs-lstm/</w:t>
        </w:r>
      </w:hyperlink>
    </w:p>
    <w:p w14:paraId="315C4A21" w14:textId="34DF3918" w:rsidR="00D919D4" w:rsidRDefault="00E5562B" w:rsidP="00D919D4">
      <w:pPr>
        <w:pStyle w:val="BalloonText"/>
        <w:numPr>
          <w:ilvl w:val="0"/>
          <w:numId w:val="21"/>
        </w:numPr>
        <w:rPr>
          <w:rFonts w:ascii="Times New Roman" w:hAnsi="Times New Roman" w:cs="Times New Roman"/>
          <w:sz w:val="26"/>
          <w:szCs w:val="26"/>
        </w:rPr>
      </w:pPr>
      <w:hyperlink r:id="rId30" w:history="1">
        <w:r w:rsidR="00D919D4" w:rsidRPr="009E34B0">
          <w:rPr>
            <w:rStyle w:val="Hyperlink"/>
            <w:rFonts w:ascii="Times New Roman" w:hAnsi="Times New Roman" w:cs="Times New Roman"/>
            <w:sz w:val="26"/>
            <w:szCs w:val="26"/>
          </w:rPr>
          <w:t>https://www.kaggle.com/bulentsiyah/for-simple-exercises-time-series-forecasting?select=Alcohol_Sales.csv</w:t>
        </w:r>
      </w:hyperlink>
    </w:p>
    <w:p w14:paraId="6A378554" w14:textId="76198122" w:rsidR="00D919D4" w:rsidRDefault="00E5562B" w:rsidP="00D919D4">
      <w:pPr>
        <w:pStyle w:val="BalloonText"/>
        <w:numPr>
          <w:ilvl w:val="0"/>
          <w:numId w:val="21"/>
        </w:numPr>
        <w:rPr>
          <w:rFonts w:ascii="Times New Roman" w:hAnsi="Times New Roman" w:cs="Times New Roman"/>
          <w:sz w:val="26"/>
          <w:szCs w:val="26"/>
        </w:rPr>
      </w:pPr>
      <w:hyperlink r:id="rId31" w:history="1">
        <w:r w:rsidR="00D919D4" w:rsidRPr="009E34B0">
          <w:rPr>
            <w:rStyle w:val="Hyperlink"/>
            <w:rFonts w:ascii="Times New Roman" w:hAnsi="Times New Roman" w:cs="Times New Roman"/>
            <w:sz w:val="26"/>
            <w:szCs w:val="26"/>
          </w:rPr>
          <w:t>https://en.wikipedia.org/wiki/Long_short-term_memory</w:t>
        </w:r>
      </w:hyperlink>
    </w:p>
    <w:p w14:paraId="06DCEB62" w14:textId="77777777" w:rsidR="00D919D4" w:rsidRPr="00D919D4" w:rsidRDefault="00D919D4" w:rsidP="00D919D4">
      <w:pPr>
        <w:pStyle w:val="BalloonText"/>
        <w:ind w:left="720"/>
        <w:rPr>
          <w:rFonts w:ascii="Times New Roman" w:hAnsi="Times New Roman" w:cs="Times New Roman"/>
          <w:sz w:val="26"/>
          <w:szCs w:val="26"/>
        </w:rPr>
      </w:pPr>
    </w:p>
    <w:p w14:paraId="30C64676" w14:textId="77777777" w:rsidR="00D919D4" w:rsidRPr="00601020" w:rsidRDefault="00D919D4" w:rsidP="00D919D4">
      <w:pPr>
        <w:pStyle w:val="BalloonText"/>
        <w:ind w:left="360"/>
        <w:rPr>
          <w:rFonts w:ascii="Times New Roman" w:hAnsi="Times New Roman" w:cs="Times New Roman"/>
          <w:sz w:val="26"/>
          <w:szCs w:val="26"/>
        </w:rPr>
      </w:pPr>
    </w:p>
    <w:sectPr w:rsidR="00D919D4" w:rsidRPr="00601020">
      <w:headerReference w:type="default" r:id="rId32"/>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AA255" w14:textId="77777777" w:rsidR="00E5562B" w:rsidRDefault="00E5562B">
      <w:r>
        <w:separator/>
      </w:r>
    </w:p>
  </w:endnote>
  <w:endnote w:type="continuationSeparator" w:id="0">
    <w:p w14:paraId="39C5B726" w14:textId="77777777" w:rsidR="00E5562B" w:rsidRDefault="00E55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704D3" w14:textId="77777777" w:rsidR="00E5562B" w:rsidRDefault="00E5562B">
      <w:r>
        <w:separator/>
      </w:r>
    </w:p>
  </w:footnote>
  <w:footnote w:type="continuationSeparator" w:id="0">
    <w:p w14:paraId="091BD948" w14:textId="77777777" w:rsidR="00E5562B" w:rsidRDefault="00E55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E05CC" w14:textId="77777777" w:rsidR="00AA3EF9" w:rsidRDefault="00AA3EF9">
    <w:pPr>
      <w:tabs>
        <w:tab w:val="center" w:pos="4680"/>
        <w:tab w:val="right" w:pos="9360"/>
      </w:tabs>
      <w:jc w:val="center"/>
      <w:rPr>
        <w:color w:val="000000"/>
      </w:rPr>
    </w:pPr>
  </w:p>
  <w:p w14:paraId="36212965" w14:textId="77777777" w:rsidR="00AA3EF9" w:rsidRDefault="00AA3EF9">
    <w:pP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FD935" w14:textId="77777777" w:rsidR="00AA3EF9" w:rsidRDefault="00AA3EF9">
    <w:pPr>
      <w:tabs>
        <w:tab w:val="center" w:pos="4680"/>
        <w:tab w:val="right" w:pos="9360"/>
      </w:tabs>
      <w:jc w:val="center"/>
      <w:rPr>
        <w:color w:val="000000"/>
      </w:rPr>
    </w:pPr>
  </w:p>
  <w:p w14:paraId="1FEC7F6D" w14:textId="77777777" w:rsidR="00AA3EF9" w:rsidRDefault="00AA3EF9">
    <w:pP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B9F64" w14:textId="77777777" w:rsidR="00AA3EF9" w:rsidRDefault="00AA3EF9">
    <w:pP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43</w:t>
    </w:r>
    <w:r>
      <w:rPr>
        <w:color w:val="000000"/>
      </w:rPr>
      <w:fldChar w:fldCharType="end"/>
    </w:r>
  </w:p>
  <w:p w14:paraId="48AE83AA" w14:textId="77777777" w:rsidR="00AA3EF9" w:rsidRDefault="00AA3EF9">
    <w:pP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B8ECB"/>
    <w:multiLevelType w:val="singleLevel"/>
    <w:tmpl w:val="D0CB8EC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AC0FADC"/>
    <w:multiLevelType w:val="singleLevel"/>
    <w:tmpl w:val="DAC0FADC"/>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E4EFDB83"/>
    <w:multiLevelType w:val="singleLevel"/>
    <w:tmpl w:val="E4EFDB83"/>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4"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5"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6"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7"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8"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9"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10"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11"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2"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3" w15:restartNumberingAfterBreak="0">
    <w:nsid w:val="03C25980"/>
    <w:multiLevelType w:val="hybridMultilevel"/>
    <w:tmpl w:val="F91C3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2D0703"/>
    <w:multiLevelType w:val="hybridMultilevel"/>
    <w:tmpl w:val="491AF06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0E4339"/>
    <w:multiLevelType w:val="singleLevel"/>
    <w:tmpl w:val="3C0E4339"/>
    <w:lvl w:ilvl="0">
      <w:start w:val="1"/>
      <w:numFmt w:val="bullet"/>
      <w:lvlText w:val=""/>
      <w:lvlJc w:val="left"/>
      <w:pPr>
        <w:tabs>
          <w:tab w:val="left" w:pos="840"/>
        </w:tabs>
        <w:ind w:left="840" w:hanging="420"/>
      </w:pPr>
      <w:rPr>
        <w:rFonts w:ascii="Wingdings" w:hAnsi="Wingdings" w:hint="default"/>
      </w:rPr>
    </w:lvl>
  </w:abstractNum>
  <w:abstractNum w:abstractNumId="16" w15:restartNumberingAfterBreak="0">
    <w:nsid w:val="43A91F2D"/>
    <w:multiLevelType w:val="singleLevel"/>
    <w:tmpl w:val="43A91F2D"/>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658C6DCB"/>
    <w:multiLevelType w:val="hybridMultilevel"/>
    <w:tmpl w:val="17BE1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1AEC1E"/>
    <w:multiLevelType w:val="singleLevel"/>
    <w:tmpl w:val="6A1AEC1E"/>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744B3196"/>
    <w:multiLevelType w:val="multilevel"/>
    <w:tmpl w:val="744B31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745D367B"/>
    <w:multiLevelType w:val="singleLevel"/>
    <w:tmpl w:val="745D367B"/>
    <w:lvl w:ilvl="0">
      <w:start w:val="1"/>
      <w:numFmt w:val="bullet"/>
      <w:lvlText w:val=""/>
      <w:lvlJc w:val="left"/>
      <w:pPr>
        <w:tabs>
          <w:tab w:val="left" w:pos="1260"/>
        </w:tabs>
        <w:ind w:left="1260" w:hanging="420"/>
      </w:pPr>
      <w:rPr>
        <w:rFonts w:ascii="Wingdings" w:hAnsi="Wingdings" w:hint="default"/>
      </w:rPr>
    </w:lvl>
  </w:abstractNum>
  <w:num w:numId="1">
    <w:abstractNumId w:val="1"/>
  </w:num>
  <w:num w:numId="2">
    <w:abstractNumId w:val="2"/>
  </w:num>
  <w:num w:numId="3">
    <w:abstractNumId w:val="15"/>
  </w:num>
  <w:num w:numId="4">
    <w:abstractNumId w:val="20"/>
  </w:num>
  <w:num w:numId="5">
    <w:abstractNumId w:val="0"/>
  </w:num>
  <w:num w:numId="6">
    <w:abstractNumId w:val="19"/>
  </w:num>
  <w:num w:numId="7">
    <w:abstractNumId w:val="12"/>
  </w:num>
  <w:num w:numId="8">
    <w:abstractNumId w:val="10"/>
  </w:num>
  <w:num w:numId="9">
    <w:abstractNumId w:val="9"/>
  </w:num>
  <w:num w:numId="10">
    <w:abstractNumId w:val="8"/>
  </w:num>
  <w:num w:numId="11">
    <w:abstractNumId w:val="7"/>
  </w:num>
  <w:num w:numId="12">
    <w:abstractNumId w:val="11"/>
  </w:num>
  <w:num w:numId="13">
    <w:abstractNumId w:val="6"/>
  </w:num>
  <w:num w:numId="14">
    <w:abstractNumId w:val="5"/>
  </w:num>
  <w:num w:numId="15">
    <w:abstractNumId w:val="4"/>
  </w:num>
  <w:num w:numId="16">
    <w:abstractNumId w:val="3"/>
  </w:num>
  <w:num w:numId="17">
    <w:abstractNumId w:val="16"/>
  </w:num>
  <w:num w:numId="18">
    <w:abstractNumId w:val="17"/>
  </w:num>
  <w:num w:numId="19">
    <w:abstractNumId w:val="18"/>
  </w:num>
  <w:num w:numId="20">
    <w:abstractNumId w:val="1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A81"/>
    <w:rsid w:val="00130A29"/>
    <w:rsid w:val="00152521"/>
    <w:rsid w:val="00153308"/>
    <w:rsid w:val="001B49C5"/>
    <w:rsid w:val="00475E55"/>
    <w:rsid w:val="004B1AFC"/>
    <w:rsid w:val="005F19FA"/>
    <w:rsid w:val="00601020"/>
    <w:rsid w:val="00614A29"/>
    <w:rsid w:val="00617067"/>
    <w:rsid w:val="0066107E"/>
    <w:rsid w:val="00692489"/>
    <w:rsid w:val="006D483F"/>
    <w:rsid w:val="00701DA7"/>
    <w:rsid w:val="00753DC3"/>
    <w:rsid w:val="007E301A"/>
    <w:rsid w:val="00803A2E"/>
    <w:rsid w:val="008510D6"/>
    <w:rsid w:val="00872E60"/>
    <w:rsid w:val="0089422E"/>
    <w:rsid w:val="008C7F5B"/>
    <w:rsid w:val="008E1357"/>
    <w:rsid w:val="008E6A8E"/>
    <w:rsid w:val="009575F2"/>
    <w:rsid w:val="00986BD0"/>
    <w:rsid w:val="0099280A"/>
    <w:rsid w:val="00A97F28"/>
    <w:rsid w:val="00AA3EF9"/>
    <w:rsid w:val="00AE1CB6"/>
    <w:rsid w:val="00B15741"/>
    <w:rsid w:val="00B7100A"/>
    <w:rsid w:val="00D51AC3"/>
    <w:rsid w:val="00D85946"/>
    <w:rsid w:val="00D919D4"/>
    <w:rsid w:val="00D9509F"/>
    <w:rsid w:val="00E13233"/>
    <w:rsid w:val="00E53F15"/>
    <w:rsid w:val="00E5562B"/>
    <w:rsid w:val="00E76529"/>
    <w:rsid w:val="00E95842"/>
    <w:rsid w:val="00F27371"/>
    <w:rsid w:val="00F41034"/>
    <w:rsid w:val="00F43A81"/>
    <w:rsid w:val="00FA5C1D"/>
    <w:rsid w:val="00FB7820"/>
    <w:rsid w:val="0115615E"/>
    <w:rsid w:val="012A7643"/>
    <w:rsid w:val="014C68F7"/>
    <w:rsid w:val="019E02DC"/>
    <w:rsid w:val="02165A4E"/>
    <w:rsid w:val="02206D1E"/>
    <w:rsid w:val="022A2D06"/>
    <w:rsid w:val="02ED2670"/>
    <w:rsid w:val="03712287"/>
    <w:rsid w:val="038B0707"/>
    <w:rsid w:val="03CD0F77"/>
    <w:rsid w:val="03F90E5F"/>
    <w:rsid w:val="04115CD4"/>
    <w:rsid w:val="041E500B"/>
    <w:rsid w:val="04687756"/>
    <w:rsid w:val="046D38B6"/>
    <w:rsid w:val="049E0D30"/>
    <w:rsid w:val="052D3729"/>
    <w:rsid w:val="05B8097A"/>
    <w:rsid w:val="05DE77B6"/>
    <w:rsid w:val="069004CF"/>
    <w:rsid w:val="074A3D7E"/>
    <w:rsid w:val="076211F8"/>
    <w:rsid w:val="07A411F3"/>
    <w:rsid w:val="082E1F1C"/>
    <w:rsid w:val="084E760C"/>
    <w:rsid w:val="086E62C8"/>
    <w:rsid w:val="089D6F78"/>
    <w:rsid w:val="08C9506E"/>
    <w:rsid w:val="08D804A3"/>
    <w:rsid w:val="08EA2A04"/>
    <w:rsid w:val="091E0EEA"/>
    <w:rsid w:val="098F2895"/>
    <w:rsid w:val="09A5307C"/>
    <w:rsid w:val="09AB25E7"/>
    <w:rsid w:val="0A132AFE"/>
    <w:rsid w:val="0A724AE9"/>
    <w:rsid w:val="0AD14939"/>
    <w:rsid w:val="0B295234"/>
    <w:rsid w:val="0B4523BE"/>
    <w:rsid w:val="0B8E5600"/>
    <w:rsid w:val="0C314F65"/>
    <w:rsid w:val="0C604367"/>
    <w:rsid w:val="0CC764C4"/>
    <w:rsid w:val="0D3F6301"/>
    <w:rsid w:val="0DBC11FF"/>
    <w:rsid w:val="0DCE1366"/>
    <w:rsid w:val="0E004C72"/>
    <w:rsid w:val="0E373214"/>
    <w:rsid w:val="0F0B0E86"/>
    <w:rsid w:val="0F3B1F58"/>
    <w:rsid w:val="0FB279DE"/>
    <w:rsid w:val="10290E41"/>
    <w:rsid w:val="10E03FA5"/>
    <w:rsid w:val="10EF46E9"/>
    <w:rsid w:val="12720CF0"/>
    <w:rsid w:val="128B4D1E"/>
    <w:rsid w:val="130D7375"/>
    <w:rsid w:val="13233E87"/>
    <w:rsid w:val="137E3BB8"/>
    <w:rsid w:val="13886EC8"/>
    <w:rsid w:val="13AC74B2"/>
    <w:rsid w:val="142E0E08"/>
    <w:rsid w:val="14517EC5"/>
    <w:rsid w:val="14BB0F60"/>
    <w:rsid w:val="14CE706F"/>
    <w:rsid w:val="14FD02D5"/>
    <w:rsid w:val="15177B36"/>
    <w:rsid w:val="16046DD3"/>
    <w:rsid w:val="162A1C3E"/>
    <w:rsid w:val="170808A7"/>
    <w:rsid w:val="175F506E"/>
    <w:rsid w:val="18777591"/>
    <w:rsid w:val="187A24ED"/>
    <w:rsid w:val="18B56309"/>
    <w:rsid w:val="191A1DC7"/>
    <w:rsid w:val="19425FD3"/>
    <w:rsid w:val="19827B0E"/>
    <w:rsid w:val="19DA08BE"/>
    <w:rsid w:val="1A1F1E2E"/>
    <w:rsid w:val="1A562126"/>
    <w:rsid w:val="1A755152"/>
    <w:rsid w:val="1ADE1AA0"/>
    <w:rsid w:val="1B0668CA"/>
    <w:rsid w:val="1B8F348F"/>
    <w:rsid w:val="1BBA0680"/>
    <w:rsid w:val="1BC31432"/>
    <w:rsid w:val="1C485767"/>
    <w:rsid w:val="1D0E3D39"/>
    <w:rsid w:val="1D3754F7"/>
    <w:rsid w:val="1D517346"/>
    <w:rsid w:val="1D5D1999"/>
    <w:rsid w:val="1D820CCF"/>
    <w:rsid w:val="1D82573F"/>
    <w:rsid w:val="1D8D11BC"/>
    <w:rsid w:val="1DE24387"/>
    <w:rsid w:val="1E5D1727"/>
    <w:rsid w:val="1E8E0DF6"/>
    <w:rsid w:val="1EC5259E"/>
    <w:rsid w:val="1F1D0A5D"/>
    <w:rsid w:val="1F207BFB"/>
    <w:rsid w:val="1F4C6542"/>
    <w:rsid w:val="1F924E97"/>
    <w:rsid w:val="1FC13EE5"/>
    <w:rsid w:val="200F12D4"/>
    <w:rsid w:val="20563BCF"/>
    <w:rsid w:val="20714965"/>
    <w:rsid w:val="20777555"/>
    <w:rsid w:val="208A2771"/>
    <w:rsid w:val="20C442AC"/>
    <w:rsid w:val="20F677E2"/>
    <w:rsid w:val="219D54A1"/>
    <w:rsid w:val="21A17B36"/>
    <w:rsid w:val="21BB1729"/>
    <w:rsid w:val="224A16BE"/>
    <w:rsid w:val="22556EB0"/>
    <w:rsid w:val="22A375A7"/>
    <w:rsid w:val="22CC6438"/>
    <w:rsid w:val="22E1443A"/>
    <w:rsid w:val="230F6C79"/>
    <w:rsid w:val="23457964"/>
    <w:rsid w:val="237A02BA"/>
    <w:rsid w:val="23815AD3"/>
    <w:rsid w:val="238C7E8F"/>
    <w:rsid w:val="23E318F8"/>
    <w:rsid w:val="240340C5"/>
    <w:rsid w:val="24893042"/>
    <w:rsid w:val="24906A6F"/>
    <w:rsid w:val="24C51D19"/>
    <w:rsid w:val="24C936CA"/>
    <w:rsid w:val="254C4901"/>
    <w:rsid w:val="2560590D"/>
    <w:rsid w:val="257C5020"/>
    <w:rsid w:val="25E05018"/>
    <w:rsid w:val="2600306A"/>
    <w:rsid w:val="26045B48"/>
    <w:rsid w:val="262C0581"/>
    <w:rsid w:val="262D5B92"/>
    <w:rsid w:val="26550A68"/>
    <w:rsid w:val="265D66B4"/>
    <w:rsid w:val="268B2003"/>
    <w:rsid w:val="27503C7E"/>
    <w:rsid w:val="28070605"/>
    <w:rsid w:val="28286C13"/>
    <w:rsid w:val="2858170D"/>
    <w:rsid w:val="28D9298D"/>
    <w:rsid w:val="28E5641E"/>
    <w:rsid w:val="29E55C3B"/>
    <w:rsid w:val="2A764700"/>
    <w:rsid w:val="2AC2557F"/>
    <w:rsid w:val="2AF83096"/>
    <w:rsid w:val="2B1202BE"/>
    <w:rsid w:val="2B564FE0"/>
    <w:rsid w:val="2B603722"/>
    <w:rsid w:val="2C715F83"/>
    <w:rsid w:val="2C8033AA"/>
    <w:rsid w:val="2CB441B4"/>
    <w:rsid w:val="2CE87236"/>
    <w:rsid w:val="2D203D9F"/>
    <w:rsid w:val="2DC130F9"/>
    <w:rsid w:val="2E2A4837"/>
    <w:rsid w:val="2E2D5902"/>
    <w:rsid w:val="2E445165"/>
    <w:rsid w:val="2E5D5966"/>
    <w:rsid w:val="2FD53A07"/>
    <w:rsid w:val="30E5328B"/>
    <w:rsid w:val="30ED357F"/>
    <w:rsid w:val="310F728D"/>
    <w:rsid w:val="312B693E"/>
    <w:rsid w:val="318921AD"/>
    <w:rsid w:val="32404B42"/>
    <w:rsid w:val="325820CD"/>
    <w:rsid w:val="329E2675"/>
    <w:rsid w:val="32EE2668"/>
    <w:rsid w:val="332942DC"/>
    <w:rsid w:val="33550782"/>
    <w:rsid w:val="33610DE8"/>
    <w:rsid w:val="33A475A6"/>
    <w:rsid w:val="33C72433"/>
    <w:rsid w:val="33CC6E76"/>
    <w:rsid w:val="33E4594F"/>
    <w:rsid w:val="33EB48E3"/>
    <w:rsid w:val="33FE4D9C"/>
    <w:rsid w:val="358C328F"/>
    <w:rsid w:val="35D70988"/>
    <w:rsid w:val="35DB7DEE"/>
    <w:rsid w:val="35FE4FD5"/>
    <w:rsid w:val="361E73D5"/>
    <w:rsid w:val="36740F66"/>
    <w:rsid w:val="368052A4"/>
    <w:rsid w:val="36C259D3"/>
    <w:rsid w:val="37007530"/>
    <w:rsid w:val="377621C6"/>
    <w:rsid w:val="37C700E5"/>
    <w:rsid w:val="38207B63"/>
    <w:rsid w:val="393A6458"/>
    <w:rsid w:val="39A71A16"/>
    <w:rsid w:val="39F721BC"/>
    <w:rsid w:val="3B5F4238"/>
    <w:rsid w:val="3BE06F17"/>
    <w:rsid w:val="3C884307"/>
    <w:rsid w:val="3D1825D9"/>
    <w:rsid w:val="3DEF5073"/>
    <w:rsid w:val="3E014255"/>
    <w:rsid w:val="3E392C53"/>
    <w:rsid w:val="3E875FFA"/>
    <w:rsid w:val="3F322BE2"/>
    <w:rsid w:val="3F5925F0"/>
    <w:rsid w:val="3F84717C"/>
    <w:rsid w:val="3FAA440A"/>
    <w:rsid w:val="3FBC588E"/>
    <w:rsid w:val="3FBF3AF8"/>
    <w:rsid w:val="3FC33A99"/>
    <w:rsid w:val="3FC7015E"/>
    <w:rsid w:val="40693DF4"/>
    <w:rsid w:val="409A6C2D"/>
    <w:rsid w:val="416B6EBD"/>
    <w:rsid w:val="41782DB4"/>
    <w:rsid w:val="41DA00D1"/>
    <w:rsid w:val="4223127B"/>
    <w:rsid w:val="42307170"/>
    <w:rsid w:val="426B28FD"/>
    <w:rsid w:val="42B376D5"/>
    <w:rsid w:val="43413A05"/>
    <w:rsid w:val="43BE7A52"/>
    <w:rsid w:val="441B0000"/>
    <w:rsid w:val="44333A4E"/>
    <w:rsid w:val="44866D43"/>
    <w:rsid w:val="44BB1EB5"/>
    <w:rsid w:val="450C3AC5"/>
    <w:rsid w:val="451625DA"/>
    <w:rsid w:val="457814E3"/>
    <w:rsid w:val="457C4A06"/>
    <w:rsid w:val="460D099F"/>
    <w:rsid w:val="46155509"/>
    <w:rsid w:val="4635442D"/>
    <w:rsid w:val="465633AA"/>
    <w:rsid w:val="471366EC"/>
    <w:rsid w:val="47347217"/>
    <w:rsid w:val="478816D2"/>
    <w:rsid w:val="47965C3B"/>
    <w:rsid w:val="48461454"/>
    <w:rsid w:val="48D97270"/>
    <w:rsid w:val="494B12F4"/>
    <w:rsid w:val="496E0B19"/>
    <w:rsid w:val="496E5472"/>
    <w:rsid w:val="49DF343A"/>
    <w:rsid w:val="4A22116A"/>
    <w:rsid w:val="4A261782"/>
    <w:rsid w:val="4A485031"/>
    <w:rsid w:val="4AFA3315"/>
    <w:rsid w:val="4B327313"/>
    <w:rsid w:val="4B484656"/>
    <w:rsid w:val="4BC45857"/>
    <w:rsid w:val="4C2D4ABB"/>
    <w:rsid w:val="4C305559"/>
    <w:rsid w:val="4D342110"/>
    <w:rsid w:val="4E8F5D30"/>
    <w:rsid w:val="4EC71389"/>
    <w:rsid w:val="4FA4281F"/>
    <w:rsid w:val="4FE03AE0"/>
    <w:rsid w:val="504E281B"/>
    <w:rsid w:val="50845400"/>
    <w:rsid w:val="51726024"/>
    <w:rsid w:val="52057976"/>
    <w:rsid w:val="52587E88"/>
    <w:rsid w:val="52A30626"/>
    <w:rsid w:val="53587E57"/>
    <w:rsid w:val="5390357B"/>
    <w:rsid w:val="53FC7FBF"/>
    <w:rsid w:val="54B54559"/>
    <w:rsid w:val="54FF77B1"/>
    <w:rsid w:val="55333BE8"/>
    <w:rsid w:val="55566CCD"/>
    <w:rsid w:val="55614A7D"/>
    <w:rsid w:val="557A7371"/>
    <w:rsid w:val="55CE1E07"/>
    <w:rsid w:val="55F72A50"/>
    <w:rsid w:val="57BD42FE"/>
    <w:rsid w:val="57EB6FC4"/>
    <w:rsid w:val="589874E0"/>
    <w:rsid w:val="58A466D5"/>
    <w:rsid w:val="58AE5718"/>
    <w:rsid w:val="58F34D1D"/>
    <w:rsid w:val="59056EC1"/>
    <w:rsid w:val="591F27F9"/>
    <w:rsid w:val="59376001"/>
    <w:rsid w:val="59826A81"/>
    <w:rsid w:val="59A34FAE"/>
    <w:rsid w:val="5AB8334F"/>
    <w:rsid w:val="5B2D7154"/>
    <w:rsid w:val="5B7713A8"/>
    <w:rsid w:val="5BC1505F"/>
    <w:rsid w:val="5C07416E"/>
    <w:rsid w:val="5CB317EF"/>
    <w:rsid w:val="5CB37FCC"/>
    <w:rsid w:val="5D787AF3"/>
    <w:rsid w:val="5D921E9F"/>
    <w:rsid w:val="5DFA762E"/>
    <w:rsid w:val="5E604668"/>
    <w:rsid w:val="5E807469"/>
    <w:rsid w:val="5F0E02CC"/>
    <w:rsid w:val="5F6A5955"/>
    <w:rsid w:val="60027A02"/>
    <w:rsid w:val="60263D68"/>
    <w:rsid w:val="605D2A31"/>
    <w:rsid w:val="60624751"/>
    <w:rsid w:val="60A8738D"/>
    <w:rsid w:val="60DB57AE"/>
    <w:rsid w:val="61086E49"/>
    <w:rsid w:val="610F2230"/>
    <w:rsid w:val="614723D6"/>
    <w:rsid w:val="617905D2"/>
    <w:rsid w:val="6188621A"/>
    <w:rsid w:val="619A0E4B"/>
    <w:rsid w:val="619F4E55"/>
    <w:rsid w:val="61C909BC"/>
    <w:rsid w:val="61E0563D"/>
    <w:rsid w:val="626B13C4"/>
    <w:rsid w:val="62777C84"/>
    <w:rsid w:val="63247578"/>
    <w:rsid w:val="632E5A31"/>
    <w:rsid w:val="639A137D"/>
    <w:rsid w:val="63E51A4D"/>
    <w:rsid w:val="646F3D6C"/>
    <w:rsid w:val="647C293F"/>
    <w:rsid w:val="64892B59"/>
    <w:rsid w:val="64CC77B2"/>
    <w:rsid w:val="65090ECC"/>
    <w:rsid w:val="65125B02"/>
    <w:rsid w:val="652861B1"/>
    <w:rsid w:val="6576668E"/>
    <w:rsid w:val="65A47326"/>
    <w:rsid w:val="662B0582"/>
    <w:rsid w:val="6673727D"/>
    <w:rsid w:val="66E03A0F"/>
    <w:rsid w:val="67190751"/>
    <w:rsid w:val="67235C9A"/>
    <w:rsid w:val="67CA4DD6"/>
    <w:rsid w:val="68B454AF"/>
    <w:rsid w:val="68B80104"/>
    <w:rsid w:val="68C95D25"/>
    <w:rsid w:val="68DF16B7"/>
    <w:rsid w:val="697618EA"/>
    <w:rsid w:val="697C06D1"/>
    <w:rsid w:val="69A02763"/>
    <w:rsid w:val="69AD26AF"/>
    <w:rsid w:val="6A0253CB"/>
    <w:rsid w:val="6A0F771D"/>
    <w:rsid w:val="6A3D1639"/>
    <w:rsid w:val="6A4E3FD4"/>
    <w:rsid w:val="6A666047"/>
    <w:rsid w:val="6B031712"/>
    <w:rsid w:val="6B0A5EA0"/>
    <w:rsid w:val="6B1507D0"/>
    <w:rsid w:val="6B8107A1"/>
    <w:rsid w:val="6BE71853"/>
    <w:rsid w:val="6BEC5769"/>
    <w:rsid w:val="6BF36031"/>
    <w:rsid w:val="6C137924"/>
    <w:rsid w:val="6CCC23B1"/>
    <w:rsid w:val="6CCC5C3E"/>
    <w:rsid w:val="6D7E31AA"/>
    <w:rsid w:val="6D992AE7"/>
    <w:rsid w:val="6E281264"/>
    <w:rsid w:val="6F441D17"/>
    <w:rsid w:val="6F622DC4"/>
    <w:rsid w:val="6FDA6003"/>
    <w:rsid w:val="6FF2216C"/>
    <w:rsid w:val="70411E96"/>
    <w:rsid w:val="705F2190"/>
    <w:rsid w:val="70960524"/>
    <w:rsid w:val="71152809"/>
    <w:rsid w:val="71C52D7C"/>
    <w:rsid w:val="725C13A1"/>
    <w:rsid w:val="73A303A9"/>
    <w:rsid w:val="73B00B35"/>
    <w:rsid w:val="73EC00DE"/>
    <w:rsid w:val="74626898"/>
    <w:rsid w:val="74963B99"/>
    <w:rsid w:val="75337944"/>
    <w:rsid w:val="75580C26"/>
    <w:rsid w:val="75993042"/>
    <w:rsid w:val="764949BE"/>
    <w:rsid w:val="764B5B97"/>
    <w:rsid w:val="7685620F"/>
    <w:rsid w:val="769D1AB2"/>
    <w:rsid w:val="76AA3DFD"/>
    <w:rsid w:val="76B05851"/>
    <w:rsid w:val="774718EF"/>
    <w:rsid w:val="78556722"/>
    <w:rsid w:val="79521BD2"/>
    <w:rsid w:val="79AF7CFD"/>
    <w:rsid w:val="7A1201D5"/>
    <w:rsid w:val="7A662298"/>
    <w:rsid w:val="7A722715"/>
    <w:rsid w:val="7AB300EE"/>
    <w:rsid w:val="7C00571D"/>
    <w:rsid w:val="7C461895"/>
    <w:rsid w:val="7C915B52"/>
    <w:rsid w:val="7CF215DF"/>
    <w:rsid w:val="7DB9757F"/>
    <w:rsid w:val="7E070F7E"/>
    <w:rsid w:val="7E8258AB"/>
    <w:rsid w:val="7EBE0DBA"/>
    <w:rsid w:val="7ECA4A48"/>
    <w:rsid w:val="7F297092"/>
    <w:rsid w:val="7F6D6541"/>
    <w:rsid w:val="7F962E71"/>
    <w:rsid w:val="7FB8039A"/>
    <w:rsid w:val="7FC96920"/>
    <w:rsid w:val="7FCA4B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2C091"/>
  <w15:docId w15:val="{F5FD8E5D-0DFC-4A4F-86F2-07775D7C2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1" w:count="376">
    <w:lsdException w:name="heading 2" w:semiHidden="1" w:unhideWhenUsed="1"/>
    <w:lsdException w:name="heading 3" w:semiHidden="1" w:unhideWhenUsed="1"/>
    <w:lsdException w:name="heading 4"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nhideWhenUsed="1"/>
    <w:lsdException w:name="toc 2" w:unhideWhenUsed="1"/>
    <w:lsdException w:name="toc 3" w:unhideWhenUsed="1"/>
    <w:lsdException w:name="toc 4"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0"/>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nhideWhenUsed="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qFormat="0"/>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iPriority="99" w:unhideWhenUsed="1" w:qFormat="0"/>
    <w:lsdException w:name="HTML Bottom of Form" w:semiHidden="1" w:uiPriority="99" w:unhideWhenUsed="1" w:qFormat="0"/>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0"/>
    <w:lsdException w:name="List Paragraph" w:uiPriority="99" w:qFormat="0"/>
    <w:lsdException w:name="Quote" w:uiPriority="99" w:qFormat="0"/>
    <w:lsdException w:name="Intense Quote" w:uiPriority="99"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qFormat="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qFormat="0"/>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Normal">
    <w:name w:val="Normal"/>
    <w:qFormat/>
    <w:rPr>
      <w:rFonts w:eastAsia="Times New Roman"/>
      <w:sz w:val="24"/>
      <w:szCs w:val="24"/>
      <w:lang w:eastAsia="en-US"/>
    </w:rPr>
  </w:style>
  <w:style w:type="paragraph" w:styleId="Heading1">
    <w:name w:val="heading 1"/>
    <w:basedOn w:val="Normal"/>
    <w:next w:val="Normal"/>
    <w:link w:val="Heading1Char"/>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qFormat/>
    <w:pPr>
      <w:keepNext/>
      <w:keepLines/>
      <w:spacing w:before="220" w:after="40"/>
      <w:outlineLvl w:val="4"/>
    </w:pPr>
    <w:rPr>
      <w:b/>
      <w:sz w:val="22"/>
      <w:szCs w:val="22"/>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semiHidden/>
    <w:unhideWhenUsed/>
    <w:qFormat/>
    <w:rsid w:val="008C7F5B"/>
    <w:pPr>
      <w:keepNext/>
      <w:keepLines/>
      <w:spacing w:before="240" w:after="64" w:line="320" w:lineRule="auto"/>
      <w:outlineLvl w:val="6"/>
    </w:pPr>
    <w:rPr>
      <w:rFonts w:asciiTheme="minorHAnsi" w:eastAsiaTheme="minorEastAsia" w:hAnsiTheme="minorHAnsi" w:cstheme="minorBidi"/>
      <w:b/>
      <w:bCs/>
      <w:lang w:eastAsia="zh-CN"/>
    </w:rPr>
  </w:style>
  <w:style w:type="paragraph" w:styleId="Heading8">
    <w:name w:val="heading 8"/>
    <w:basedOn w:val="Normal"/>
    <w:next w:val="Normal"/>
    <w:link w:val="Heading8Char"/>
    <w:semiHidden/>
    <w:unhideWhenUsed/>
    <w:qFormat/>
    <w:rsid w:val="008C7F5B"/>
    <w:pPr>
      <w:keepNext/>
      <w:keepLines/>
      <w:spacing w:before="240" w:after="64" w:line="320" w:lineRule="auto"/>
      <w:outlineLvl w:val="7"/>
    </w:pPr>
    <w:rPr>
      <w:rFonts w:asciiTheme="minorHAnsi" w:eastAsiaTheme="minorEastAsia" w:hAnsiTheme="minorHAnsi" w:cstheme="minorBidi"/>
      <w:lang w:eastAsia="zh-CN"/>
    </w:rPr>
  </w:style>
  <w:style w:type="paragraph" w:styleId="Heading9">
    <w:name w:val="heading 9"/>
    <w:basedOn w:val="Normal"/>
    <w:next w:val="Normal"/>
    <w:link w:val="Heading9Char"/>
    <w:semiHidden/>
    <w:unhideWhenUsed/>
    <w:qFormat/>
    <w:rsid w:val="008C7F5B"/>
    <w:pPr>
      <w:keepNext/>
      <w:keepLines/>
      <w:spacing w:before="240" w:after="64" w:line="320" w:lineRule="auto"/>
      <w:outlineLvl w:val="8"/>
    </w:pPr>
    <w:rPr>
      <w:rFonts w:asciiTheme="minorHAnsi" w:eastAsiaTheme="minorEastAsia" w:hAnsiTheme="minorHAnsi" w:cstheme="minorBidi"/>
      <w:sz w:val="20"/>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qFormat/>
    <w:rPr>
      <w:rFonts w:ascii="Tahoma" w:hAnsi="Tahoma" w:cs="Tahoma"/>
      <w:sz w:val="16"/>
      <w:szCs w:val="16"/>
    </w:rPr>
  </w:style>
  <w:style w:type="paragraph" w:styleId="Caption">
    <w:name w:val="caption"/>
    <w:basedOn w:val="Normal"/>
    <w:next w:val="Normal"/>
    <w:unhideWhenUsed/>
    <w:qFormat/>
    <w:pPr>
      <w:spacing w:after="200"/>
      <w:jc w:val="center"/>
    </w:pPr>
    <w:rPr>
      <w:bCs/>
      <w:sz w:val="26"/>
      <w:szCs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nhideWhenUsed/>
    <w:qFormat/>
    <w:rPr>
      <w:b/>
      <w:bCs/>
    </w:rPr>
  </w:style>
  <w:style w:type="character" w:styleId="Emphasis">
    <w:name w:val="Emphasis"/>
    <w:basedOn w:val="DefaultParagraphFont"/>
    <w:qFormat/>
    <w:rPr>
      <w:i/>
      <w:iCs/>
    </w:rPr>
  </w:style>
  <w:style w:type="paragraph" w:styleId="Footer">
    <w:name w:val="footer"/>
    <w:basedOn w:val="Normal"/>
    <w:link w:val="FooterChar"/>
    <w:unhideWhenUsed/>
    <w:qFormat/>
    <w:pPr>
      <w:tabs>
        <w:tab w:val="center" w:pos="4680"/>
        <w:tab w:val="right" w:pos="9360"/>
      </w:tabs>
    </w:pPr>
  </w:style>
  <w:style w:type="paragraph" w:styleId="Header">
    <w:name w:val="header"/>
    <w:basedOn w:val="Normal"/>
    <w:link w:val="HeaderChar"/>
    <w:unhideWhenUsed/>
    <w:qFormat/>
    <w:pPr>
      <w:tabs>
        <w:tab w:val="center" w:pos="4680"/>
        <w:tab w:val="right" w:pos="9360"/>
      </w:tabs>
    </w:pPr>
  </w:style>
  <w:style w:type="character" w:styleId="Hyperlink">
    <w:name w:val="Hyperlink"/>
    <w:basedOn w:val="DefaultParagraphFont"/>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nhideWhenUsed/>
    <w:qFormat/>
    <w:pPr>
      <w:spacing w:line="360" w:lineRule="auto"/>
    </w:pPr>
    <w:rPr>
      <w:sz w:val="26"/>
    </w:r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unhideWhenUsed/>
    <w:qFormat/>
    <w:pPr>
      <w:spacing w:line="360" w:lineRule="auto"/>
    </w:pPr>
    <w:rPr>
      <w:sz w:val="26"/>
    </w:rPr>
  </w:style>
  <w:style w:type="paragraph" w:styleId="TOC2">
    <w:name w:val="toc 2"/>
    <w:basedOn w:val="Normal"/>
    <w:next w:val="Normal"/>
    <w:unhideWhenUsed/>
    <w:qFormat/>
    <w:pPr>
      <w:spacing w:line="360" w:lineRule="auto"/>
      <w:ind w:left="720"/>
    </w:pPr>
    <w:rPr>
      <w:sz w:val="26"/>
    </w:rPr>
  </w:style>
  <w:style w:type="paragraph" w:styleId="TOC3">
    <w:name w:val="toc 3"/>
    <w:basedOn w:val="Normal"/>
    <w:next w:val="Normal"/>
    <w:unhideWhenUsed/>
    <w:qFormat/>
    <w:pPr>
      <w:spacing w:line="360" w:lineRule="auto"/>
      <w:ind w:left="1440"/>
    </w:pPr>
    <w:rPr>
      <w:sz w:val="26"/>
    </w:rPr>
  </w:style>
  <w:style w:type="paragraph" w:styleId="TOC4">
    <w:name w:val="toc 4"/>
    <w:basedOn w:val="Normal"/>
    <w:next w:val="Normal"/>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lang w:eastAsia="en-US"/>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table" w:customStyle="1" w:styleId="Style52">
    <w:name w:val="_Style 52"/>
    <w:basedOn w:val="TableNormal"/>
    <w:qFormat/>
    <w:tblPr/>
  </w:style>
  <w:style w:type="paragraph" w:styleId="HTMLPreformatted">
    <w:name w:val="HTML Preformatted"/>
    <w:basedOn w:val="Normal"/>
    <w:link w:val="HTMLPreformattedChar"/>
    <w:uiPriority w:val="99"/>
    <w:unhideWhenUsed/>
    <w:qFormat/>
    <w:rsid w:val="008C7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8C7F5B"/>
    <w:rPr>
      <w:rFonts w:ascii="Courier New" w:eastAsia="Times New Roman" w:hAnsi="Courier New" w:cs="Courier New"/>
    </w:rPr>
  </w:style>
  <w:style w:type="character" w:customStyle="1" w:styleId="Heading7Char">
    <w:name w:val="Heading 7 Char"/>
    <w:basedOn w:val="DefaultParagraphFont"/>
    <w:link w:val="Heading7"/>
    <w:semiHidden/>
    <w:rsid w:val="008C7F5B"/>
    <w:rPr>
      <w:rFonts w:asciiTheme="minorHAnsi" w:eastAsiaTheme="minorEastAsia" w:hAnsiTheme="minorHAnsi" w:cstheme="minorBidi"/>
      <w:b/>
      <w:bCs/>
      <w:sz w:val="24"/>
      <w:szCs w:val="24"/>
      <w:lang w:eastAsia="zh-CN"/>
    </w:rPr>
  </w:style>
  <w:style w:type="character" w:customStyle="1" w:styleId="Heading8Char">
    <w:name w:val="Heading 8 Char"/>
    <w:basedOn w:val="DefaultParagraphFont"/>
    <w:link w:val="Heading8"/>
    <w:semiHidden/>
    <w:rsid w:val="008C7F5B"/>
    <w:rPr>
      <w:rFonts w:asciiTheme="minorHAnsi" w:eastAsiaTheme="minorEastAsia" w:hAnsiTheme="minorHAnsi" w:cstheme="minorBidi"/>
      <w:sz w:val="24"/>
      <w:szCs w:val="24"/>
      <w:lang w:eastAsia="zh-CN"/>
    </w:rPr>
  </w:style>
  <w:style w:type="character" w:customStyle="1" w:styleId="Heading9Char">
    <w:name w:val="Heading 9 Char"/>
    <w:basedOn w:val="DefaultParagraphFont"/>
    <w:link w:val="Heading9"/>
    <w:semiHidden/>
    <w:rsid w:val="008C7F5B"/>
    <w:rPr>
      <w:rFonts w:asciiTheme="minorHAnsi" w:eastAsiaTheme="minorEastAsia" w:hAnsiTheme="minorHAnsi" w:cstheme="minorBidi"/>
      <w:szCs w:val="21"/>
      <w:lang w:eastAsia="zh-CN"/>
    </w:rPr>
  </w:style>
  <w:style w:type="paragraph" w:styleId="BlockText">
    <w:name w:val="Block Text"/>
    <w:basedOn w:val="Normal"/>
    <w:qFormat/>
    <w:rsid w:val="008C7F5B"/>
    <w:pPr>
      <w:spacing w:after="120"/>
      <w:ind w:leftChars="700" w:left="1440" w:rightChars="700" w:right="1440"/>
    </w:pPr>
    <w:rPr>
      <w:rFonts w:asciiTheme="minorHAnsi" w:eastAsiaTheme="minorEastAsia" w:hAnsiTheme="minorHAnsi" w:cstheme="minorBidi"/>
      <w:sz w:val="20"/>
      <w:szCs w:val="20"/>
      <w:lang w:eastAsia="zh-CN"/>
    </w:rPr>
  </w:style>
  <w:style w:type="paragraph" w:styleId="BodyText">
    <w:name w:val="Body Text"/>
    <w:basedOn w:val="Normal"/>
    <w:link w:val="BodyTextChar"/>
    <w:qFormat/>
    <w:rsid w:val="008C7F5B"/>
    <w:pPr>
      <w:spacing w:after="120"/>
    </w:pPr>
    <w:rPr>
      <w:rFonts w:asciiTheme="minorHAnsi" w:eastAsiaTheme="minorEastAsia" w:hAnsiTheme="minorHAnsi" w:cstheme="minorBidi"/>
      <w:sz w:val="20"/>
      <w:szCs w:val="20"/>
      <w:lang w:eastAsia="zh-CN"/>
    </w:rPr>
  </w:style>
  <w:style w:type="character" w:customStyle="1" w:styleId="BodyTextChar">
    <w:name w:val="Body Text Char"/>
    <w:basedOn w:val="DefaultParagraphFont"/>
    <w:link w:val="BodyText"/>
    <w:rsid w:val="008C7F5B"/>
    <w:rPr>
      <w:rFonts w:asciiTheme="minorHAnsi" w:eastAsiaTheme="minorEastAsia" w:hAnsiTheme="minorHAnsi" w:cstheme="minorBidi"/>
      <w:lang w:eastAsia="zh-CN"/>
    </w:rPr>
  </w:style>
  <w:style w:type="paragraph" w:styleId="BodyText2">
    <w:name w:val="Body Text 2"/>
    <w:basedOn w:val="Normal"/>
    <w:link w:val="BodyText2Char"/>
    <w:qFormat/>
    <w:rsid w:val="008C7F5B"/>
    <w:pPr>
      <w:spacing w:after="120" w:line="480" w:lineRule="auto"/>
    </w:pPr>
    <w:rPr>
      <w:rFonts w:asciiTheme="minorHAnsi" w:eastAsiaTheme="minorEastAsia" w:hAnsiTheme="minorHAnsi" w:cstheme="minorBidi"/>
      <w:sz w:val="20"/>
      <w:szCs w:val="20"/>
      <w:lang w:eastAsia="zh-CN"/>
    </w:rPr>
  </w:style>
  <w:style w:type="character" w:customStyle="1" w:styleId="BodyText2Char">
    <w:name w:val="Body Text 2 Char"/>
    <w:basedOn w:val="DefaultParagraphFont"/>
    <w:link w:val="BodyText2"/>
    <w:rsid w:val="008C7F5B"/>
    <w:rPr>
      <w:rFonts w:asciiTheme="minorHAnsi" w:eastAsiaTheme="minorEastAsia" w:hAnsiTheme="minorHAnsi" w:cstheme="minorBidi"/>
      <w:lang w:eastAsia="zh-CN"/>
    </w:rPr>
  </w:style>
  <w:style w:type="paragraph" w:styleId="BodyText3">
    <w:name w:val="Body Text 3"/>
    <w:basedOn w:val="Normal"/>
    <w:link w:val="BodyText3Char"/>
    <w:qFormat/>
    <w:rsid w:val="008C7F5B"/>
    <w:pPr>
      <w:spacing w:after="120"/>
    </w:pPr>
    <w:rPr>
      <w:rFonts w:asciiTheme="minorHAnsi" w:eastAsiaTheme="minorEastAsia" w:hAnsiTheme="minorHAnsi" w:cstheme="minorBidi"/>
      <w:sz w:val="16"/>
      <w:szCs w:val="16"/>
      <w:lang w:eastAsia="zh-CN"/>
    </w:rPr>
  </w:style>
  <w:style w:type="character" w:customStyle="1" w:styleId="BodyText3Char">
    <w:name w:val="Body Text 3 Char"/>
    <w:basedOn w:val="DefaultParagraphFont"/>
    <w:link w:val="BodyText3"/>
    <w:rsid w:val="008C7F5B"/>
    <w:rPr>
      <w:rFonts w:asciiTheme="minorHAnsi" w:eastAsiaTheme="minorEastAsia" w:hAnsiTheme="minorHAnsi" w:cstheme="minorBidi"/>
      <w:sz w:val="16"/>
      <w:szCs w:val="16"/>
      <w:lang w:eastAsia="zh-CN"/>
    </w:rPr>
  </w:style>
  <w:style w:type="paragraph" w:styleId="BodyTextFirstIndent">
    <w:name w:val="Body Text First Indent"/>
    <w:basedOn w:val="BodyText"/>
    <w:link w:val="BodyTextFirstIndentChar"/>
    <w:qFormat/>
    <w:rsid w:val="008C7F5B"/>
    <w:pPr>
      <w:ind w:firstLineChars="100" w:firstLine="420"/>
    </w:pPr>
  </w:style>
  <w:style w:type="character" w:customStyle="1" w:styleId="BodyTextFirstIndentChar">
    <w:name w:val="Body Text First Indent Char"/>
    <w:basedOn w:val="BodyTextChar"/>
    <w:link w:val="BodyTextFirstIndent"/>
    <w:rsid w:val="008C7F5B"/>
    <w:rPr>
      <w:rFonts w:asciiTheme="minorHAnsi" w:eastAsiaTheme="minorEastAsia" w:hAnsiTheme="minorHAnsi" w:cstheme="minorBidi"/>
      <w:lang w:eastAsia="zh-CN"/>
    </w:rPr>
  </w:style>
  <w:style w:type="paragraph" w:styleId="BodyTextIndent">
    <w:name w:val="Body Text Indent"/>
    <w:basedOn w:val="Normal"/>
    <w:link w:val="BodyTextIndentChar"/>
    <w:qFormat/>
    <w:rsid w:val="008C7F5B"/>
    <w:pPr>
      <w:spacing w:after="120"/>
      <w:ind w:leftChars="200" w:left="420"/>
    </w:pPr>
    <w:rPr>
      <w:rFonts w:asciiTheme="minorHAnsi" w:eastAsiaTheme="minorEastAsia" w:hAnsiTheme="minorHAnsi" w:cstheme="minorBidi"/>
      <w:sz w:val="20"/>
      <w:szCs w:val="20"/>
      <w:lang w:eastAsia="zh-CN"/>
    </w:rPr>
  </w:style>
  <w:style w:type="character" w:customStyle="1" w:styleId="BodyTextIndentChar">
    <w:name w:val="Body Text Indent Char"/>
    <w:basedOn w:val="DefaultParagraphFont"/>
    <w:link w:val="BodyTextIndent"/>
    <w:rsid w:val="008C7F5B"/>
    <w:rPr>
      <w:rFonts w:asciiTheme="minorHAnsi" w:eastAsiaTheme="minorEastAsia" w:hAnsiTheme="minorHAnsi" w:cstheme="minorBidi"/>
      <w:lang w:eastAsia="zh-CN"/>
    </w:rPr>
  </w:style>
  <w:style w:type="paragraph" w:styleId="BodyTextFirstIndent2">
    <w:name w:val="Body Text First Indent 2"/>
    <w:basedOn w:val="BodyTextIndent"/>
    <w:link w:val="BodyTextFirstIndent2Char"/>
    <w:qFormat/>
    <w:rsid w:val="008C7F5B"/>
    <w:pPr>
      <w:ind w:firstLineChars="200" w:firstLine="420"/>
    </w:pPr>
  </w:style>
  <w:style w:type="character" w:customStyle="1" w:styleId="BodyTextFirstIndent2Char">
    <w:name w:val="Body Text First Indent 2 Char"/>
    <w:basedOn w:val="BodyTextIndentChar"/>
    <w:link w:val="BodyTextFirstIndent2"/>
    <w:rsid w:val="008C7F5B"/>
    <w:rPr>
      <w:rFonts w:asciiTheme="minorHAnsi" w:eastAsiaTheme="minorEastAsia" w:hAnsiTheme="minorHAnsi" w:cstheme="minorBidi"/>
      <w:lang w:eastAsia="zh-CN"/>
    </w:rPr>
  </w:style>
  <w:style w:type="paragraph" w:styleId="BodyTextIndent2">
    <w:name w:val="Body Text Indent 2"/>
    <w:basedOn w:val="Normal"/>
    <w:link w:val="BodyTextIndent2Char"/>
    <w:qFormat/>
    <w:rsid w:val="008C7F5B"/>
    <w:pPr>
      <w:spacing w:after="120" w:line="480" w:lineRule="auto"/>
      <w:ind w:leftChars="200" w:left="420"/>
    </w:pPr>
    <w:rPr>
      <w:rFonts w:asciiTheme="minorHAnsi" w:eastAsiaTheme="minorEastAsia" w:hAnsiTheme="minorHAnsi" w:cstheme="minorBidi"/>
      <w:sz w:val="20"/>
      <w:szCs w:val="20"/>
      <w:lang w:eastAsia="zh-CN"/>
    </w:rPr>
  </w:style>
  <w:style w:type="character" w:customStyle="1" w:styleId="BodyTextIndent2Char">
    <w:name w:val="Body Text Indent 2 Char"/>
    <w:basedOn w:val="DefaultParagraphFont"/>
    <w:link w:val="BodyTextIndent2"/>
    <w:rsid w:val="008C7F5B"/>
    <w:rPr>
      <w:rFonts w:asciiTheme="minorHAnsi" w:eastAsiaTheme="minorEastAsia" w:hAnsiTheme="minorHAnsi" w:cstheme="minorBidi"/>
      <w:lang w:eastAsia="zh-CN"/>
    </w:rPr>
  </w:style>
  <w:style w:type="paragraph" w:styleId="BodyTextIndent3">
    <w:name w:val="Body Text Indent 3"/>
    <w:basedOn w:val="Normal"/>
    <w:link w:val="BodyTextIndent3Char"/>
    <w:qFormat/>
    <w:rsid w:val="008C7F5B"/>
    <w:pPr>
      <w:spacing w:after="120"/>
      <w:ind w:leftChars="200" w:left="420"/>
    </w:pPr>
    <w:rPr>
      <w:rFonts w:asciiTheme="minorHAnsi" w:eastAsiaTheme="minorEastAsia" w:hAnsiTheme="minorHAnsi" w:cstheme="minorBidi"/>
      <w:sz w:val="16"/>
      <w:szCs w:val="16"/>
      <w:lang w:eastAsia="zh-CN"/>
    </w:rPr>
  </w:style>
  <w:style w:type="character" w:customStyle="1" w:styleId="BodyTextIndent3Char">
    <w:name w:val="Body Text Indent 3 Char"/>
    <w:basedOn w:val="DefaultParagraphFont"/>
    <w:link w:val="BodyTextIndent3"/>
    <w:rsid w:val="008C7F5B"/>
    <w:rPr>
      <w:rFonts w:asciiTheme="minorHAnsi" w:eastAsiaTheme="minorEastAsia" w:hAnsiTheme="minorHAnsi" w:cstheme="minorBidi"/>
      <w:sz w:val="16"/>
      <w:szCs w:val="16"/>
      <w:lang w:eastAsia="zh-CN"/>
    </w:rPr>
  </w:style>
  <w:style w:type="paragraph" w:styleId="Closing">
    <w:name w:val="Closing"/>
    <w:basedOn w:val="Normal"/>
    <w:link w:val="ClosingChar"/>
    <w:qFormat/>
    <w:rsid w:val="008C7F5B"/>
    <w:pPr>
      <w:ind w:leftChars="2100" w:left="100"/>
    </w:pPr>
    <w:rPr>
      <w:rFonts w:asciiTheme="minorHAnsi" w:eastAsiaTheme="minorEastAsia" w:hAnsiTheme="minorHAnsi" w:cstheme="minorBidi"/>
      <w:sz w:val="20"/>
      <w:szCs w:val="20"/>
      <w:lang w:eastAsia="zh-CN"/>
    </w:rPr>
  </w:style>
  <w:style w:type="character" w:customStyle="1" w:styleId="ClosingChar">
    <w:name w:val="Closing Char"/>
    <w:basedOn w:val="DefaultParagraphFont"/>
    <w:link w:val="Closing"/>
    <w:rsid w:val="008C7F5B"/>
    <w:rPr>
      <w:rFonts w:asciiTheme="minorHAnsi" w:eastAsiaTheme="minorEastAsia" w:hAnsiTheme="minorHAnsi" w:cstheme="minorBidi"/>
      <w:lang w:eastAsia="zh-CN"/>
    </w:rPr>
  </w:style>
  <w:style w:type="paragraph" w:styleId="Date">
    <w:name w:val="Date"/>
    <w:basedOn w:val="Normal"/>
    <w:next w:val="Normal"/>
    <w:link w:val="DateChar"/>
    <w:qFormat/>
    <w:rsid w:val="008C7F5B"/>
    <w:pPr>
      <w:ind w:leftChars="2500" w:left="100"/>
    </w:pPr>
    <w:rPr>
      <w:rFonts w:asciiTheme="minorHAnsi" w:eastAsiaTheme="minorEastAsia" w:hAnsiTheme="minorHAnsi" w:cstheme="minorBidi"/>
      <w:sz w:val="20"/>
      <w:szCs w:val="20"/>
      <w:lang w:eastAsia="zh-CN"/>
    </w:rPr>
  </w:style>
  <w:style w:type="character" w:customStyle="1" w:styleId="DateChar">
    <w:name w:val="Date Char"/>
    <w:basedOn w:val="DefaultParagraphFont"/>
    <w:link w:val="Date"/>
    <w:rsid w:val="008C7F5B"/>
    <w:rPr>
      <w:rFonts w:asciiTheme="minorHAnsi" w:eastAsiaTheme="minorEastAsia" w:hAnsiTheme="minorHAnsi" w:cstheme="minorBidi"/>
      <w:lang w:eastAsia="zh-CN"/>
    </w:rPr>
  </w:style>
  <w:style w:type="paragraph" w:styleId="DocumentMap">
    <w:name w:val="Document Map"/>
    <w:basedOn w:val="Normal"/>
    <w:link w:val="DocumentMapChar"/>
    <w:qFormat/>
    <w:rsid w:val="008C7F5B"/>
    <w:pPr>
      <w:shd w:val="clear" w:color="auto" w:fill="000080"/>
    </w:pPr>
    <w:rPr>
      <w:rFonts w:asciiTheme="minorHAnsi" w:eastAsiaTheme="minorEastAsia" w:hAnsiTheme="minorHAnsi" w:cstheme="minorBidi"/>
      <w:sz w:val="20"/>
      <w:szCs w:val="20"/>
      <w:lang w:eastAsia="zh-CN"/>
    </w:rPr>
  </w:style>
  <w:style w:type="character" w:customStyle="1" w:styleId="DocumentMapChar">
    <w:name w:val="Document Map Char"/>
    <w:basedOn w:val="DefaultParagraphFont"/>
    <w:link w:val="DocumentMap"/>
    <w:rsid w:val="008C7F5B"/>
    <w:rPr>
      <w:rFonts w:asciiTheme="minorHAnsi" w:eastAsiaTheme="minorEastAsia" w:hAnsiTheme="minorHAnsi" w:cstheme="minorBidi"/>
      <w:shd w:val="clear" w:color="auto" w:fill="000080"/>
      <w:lang w:eastAsia="zh-CN"/>
    </w:rPr>
  </w:style>
  <w:style w:type="paragraph" w:styleId="E-mailSignature">
    <w:name w:val="E-mail Signature"/>
    <w:basedOn w:val="Normal"/>
    <w:link w:val="E-mailSignatureChar"/>
    <w:qFormat/>
    <w:rsid w:val="008C7F5B"/>
    <w:rPr>
      <w:rFonts w:asciiTheme="minorHAnsi" w:eastAsiaTheme="minorEastAsia" w:hAnsiTheme="minorHAnsi" w:cstheme="minorBidi"/>
      <w:sz w:val="20"/>
      <w:szCs w:val="20"/>
      <w:lang w:eastAsia="zh-CN"/>
    </w:rPr>
  </w:style>
  <w:style w:type="character" w:customStyle="1" w:styleId="E-mailSignatureChar">
    <w:name w:val="E-mail Signature Char"/>
    <w:basedOn w:val="DefaultParagraphFont"/>
    <w:link w:val="E-mailSignature"/>
    <w:rsid w:val="008C7F5B"/>
    <w:rPr>
      <w:rFonts w:asciiTheme="minorHAnsi" w:eastAsiaTheme="minorEastAsia" w:hAnsiTheme="minorHAnsi" w:cstheme="minorBidi"/>
      <w:lang w:eastAsia="zh-CN"/>
    </w:rPr>
  </w:style>
  <w:style w:type="character" w:styleId="EndnoteReference">
    <w:name w:val="endnote reference"/>
    <w:basedOn w:val="DefaultParagraphFont"/>
    <w:qFormat/>
    <w:rsid w:val="008C7F5B"/>
    <w:rPr>
      <w:vertAlign w:val="superscript"/>
    </w:rPr>
  </w:style>
  <w:style w:type="paragraph" w:styleId="EndnoteText">
    <w:name w:val="endnote text"/>
    <w:basedOn w:val="Normal"/>
    <w:link w:val="EndnoteTextChar"/>
    <w:qFormat/>
    <w:rsid w:val="008C7F5B"/>
    <w:pPr>
      <w:snapToGrid w:val="0"/>
    </w:pPr>
    <w:rPr>
      <w:rFonts w:asciiTheme="minorHAnsi" w:eastAsiaTheme="minorEastAsia" w:hAnsiTheme="minorHAnsi" w:cstheme="minorBidi"/>
      <w:sz w:val="20"/>
      <w:szCs w:val="20"/>
      <w:lang w:eastAsia="zh-CN"/>
    </w:rPr>
  </w:style>
  <w:style w:type="character" w:customStyle="1" w:styleId="EndnoteTextChar">
    <w:name w:val="Endnote Text Char"/>
    <w:basedOn w:val="DefaultParagraphFont"/>
    <w:link w:val="EndnoteText"/>
    <w:rsid w:val="008C7F5B"/>
    <w:rPr>
      <w:rFonts w:asciiTheme="minorHAnsi" w:eastAsiaTheme="minorEastAsia" w:hAnsiTheme="minorHAnsi" w:cstheme="minorBidi"/>
      <w:lang w:eastAsia="zh-CN"/>
    </w:rPr>
  </w:style>
  <w:style w:type="paragraph" w:styleId="EnvelopeAddress">
    <w:name w:val="envelope address"/>
    <w:basedOn w:val="Normal"/>
    <w:qFormat/>
    <w:rsid w:val="008C7F5B"/>
    <w:pPr>
      <w:framePr w:w="7920" w:h="1980" w:hRule="exact" w:hSpace="180" w:wrap="auto" w:hAnchor="page" w:xAlign="center" w:yAlign="bottom"/>
      <w:snapToGrid w:val="0"/>
      <w:ind w:leftChars="1400" w:left="100"/>
    </w:pPr>
    <w:rPr>
      <w:rFonts w:ascii="Arial" w:eastAsiaTheme="minorEastAsia" w:hAnsi="Arial" w:cs="Arial"/>
      <w:lang w:eastAsia="zh-CN"/>
    </w:rPr>
  </w:style>
  <w:style w:type="paragraph" w:styleId="EnvelopeReturn">
    <w:name w:val="envelope return"/>
    <w:basedOn w:val="Normal"/>
    <w:qFormat/>
    <w:rsid w:val="008C7F5B"/>
    <w:pPr>
      <w:snapToGrid w:val="0"/>
    </w:pPr>
    <w:rPr>
      <w:rFonts w:ascii="Arial" w:eastAsiaTheme="minorEastAsia" w:hAnsi="Arial" w:cs="Arial"/>
      <w:sz w:val="20"/>
      <w:szCs w:val="20"/>
      <w:lang w:eastAsia="zh-CN"/>
    </w:rPr>
  </w:style>
  <w:style w:type="character" w:styleId="FollowedHyperlink">
    <w:name w:val="FollowedHyperlink"/>
    <w:basedOn w:val="DefaultParagraphFont"/>
    <w:qFormat/>
    <w:rsid w:val="008C7F5B"/>
    <w:rPr>
      <w:color w:val="800080"/>
      <w:u w:val="single"/>
    </w:rPr>
  </w:style>
  <w:style w:type="character" w:styleId="FootnoteReference">
    <w:name w:val="footnote reference"/>
    <w:basedOn w:val="DefaultParagraphFont"/>
    <w:qFormat/>
    <w:rsid w:val="008C7F5B"/>
    <w:rPr>
      <w:vertAlign w:val="superscript"/>
    </w:rPr>
  </w:style>
  <w:style w:type="paragraph" w:styleId="FootnoteText">
    <w:name w:val="footnote text"/>
    <w:basedOn w:val="Normal"/>
    <w:link w:val="FootnoteTextChar"/>
    <w:qFormat/>
    <w:rsid w:val="008C7F5B"/>
    <w:pPr>
      <w:snapToGrid w:val="0"/>
    </w:pPr>
    <w:rPr>
      <w:rFonts w:asciiTheme="minorHAnsi" w:eastAsiaTheme="minorEastAsia" w:hAnsiTheme="minorHAnsi" w:cstheme="minorBidi"/>
      <w:sz w:val="18"/>
      <w:szCs w:val="18"/>
      <w:lang w:eastAsia="zh-CN"/>
    </w:rPr>
  </w:style>
  <w:style w:type="character" w:customStyle="1" w:styleId="FootnoteTextChar">
    <w:name w:val="Footnote Text Char"/>
    <w:basedOn w:val="DefaultParagraphFont"/>
    <w:link w:val="FootnoteText"/>
    <w:rsid w:val="008C7F5B"/>
    <w:rPr>
      <w:rFonts w:asciiTheme="minorHAnsi" w:eastAsiaTheme="minorEastAsia" w:hAnsiTheme="minorHAnsi" w:cstheme="minorBidi"/>
      <w:sz w:val="18"/>
      <w:szCs w:val="18"/>
      <w:lang w:eastAsia="zh-CN"/>
    </w:rPr>
  </w:style>
  <w:style w:type="character" w:styleId="HTMLAcronym">
    <w:name w:val="HTML Acronym"/>
    <w:basedOn w:val="DefaultParagraphFont"/>
    <w:qFormat/>
    <w:rsid w:val="008C7F5B"/>
  </w:style>
  <w:style w:type="paragraph" w:styleId="HTMLAddress">
    <w:name w:val="HTML Address"/>
    <w:basedOn w:val="Normal"/>
    <w:link w:val="HTMLAddressChar"/>
    <w:qFormat/>
    <w:rsid w:val="008C7F5B"/>
    <w:rPr>
      <w:rFonts w:asciiTheme="minorHAnsi" w:eastAsiaTheme="minorEastAsia" w:hAnsiTheme="minorHAnsi" w:cstheme="minorBidi"/>
      <w:i/>
      <w:iCs/>
      <w:sz w:val="20"/>
      <w:szCs w:val="20"/>
      <w:lang w:eastAsia="zh-CN"/>
    </w:rPr>
  </w:style>
  <w:style w:type="character" w:customStyle="1" w:styleId="HTMLAddressChar">
    <w:name w:val="HTML Address Char"/>
    <w:basedOn w:val="DefaultParagraphFont"/>
    <w:link w:val="HTMLAddress"/>
    <w:rsid w:val="008C7F5B"/>
    <w:rPr>
      <w:rFonts w:asciiTheme="minorHAnsi" w:eastAsiaTheme="minorEastAsia" w:hAnsiTheme="minorHAnsi" w:cstheme="minorBidi"/>
      <w:i/>
      <w:iCs/>
      <w:lang w:eastAsia="zh-CN"/>
    </w:rPr>
  </w:style>
  <w:style w:type="character" w:styleId="HTMLCite">
    <w:name w:val="HTML Cite"/>
    <w:basedOn w:val="DefaultParagraphFont"/>
    <w:qFormat/>
    <w:rsid w:val="008C7F5B"/>
    <w:rPr>
      <w:i/>
      <w:iCs/>
    </w:rPr>
  </w:style>
  <w:style w:type="character" w:styleId="HTMLCode">
    <w:name w:val="HTML Code"/>
    <w:basedOn w:val="DefaultParagraphFont"/>
    <w:qFormat/>
    <w:rsid w:val="008C7F5B"/>
    <w:rPr>
      <w:rFonts w:ascii="Courier New" w:hAnsi="Courier New" w:cs="Courier New"/>
      <w:sz w:val="20"/>
      <w:szCs w:val="20"/>
    </w:rPr>
  </w:style>
  <w:style w:type="character" w:styleId="HTMLDefinition">
    <w:name w:val="HTML Definition"/>
    <w:basedOn w:val="DefaultParagraphFont"/>
    <w:qFormat/>
    <w:rsid w:val="008C7F5B"/>
    <w:rPr>
      <w:i/>
      <w:iCs/>
    </w:rPr>
  </w:style>
  <w:style w:type="character" w:styleId="HTMLKeyboard">
    <w:name w:val="HTML Keyboard"/>
    <w:basedOn w:val="DefaultParagraphFont"/>
    <w:qFormat/>
    <w:rsid w:val="008C7F5B"/>
    <w:rPr>
      <w:rFonts w:ascii="Courier New" w:hAnsi="Courier New" w:cs="Courier New"/>
      <w:sz w:val="20"/>
      <w:szCs w:val="20"/>
    </w:rPr>
  </w:style>
  <w:style w:type="character" w:styleId="HTMLSample">
    <w:name w:val="HTML Sample"/>
    <w:basedOn w:val="DefaultParagraphFont"/>
    <w:qFormat/>
    <w:rsid w:val="008C7F5B"/>
    <w:rPr>
      <w:rFonts w:ascii="Courier New" w:hAnsi="Courier New" w:cs="Courier New"/>
    </w:rPr>
  </w:style>
  <w:style w:type="character" w:styleId="HTMLTypewriter">
    <w:name w:val="HTML Typewriter"/>
    <w:basedOn w:val="DefaultParagraphFont"/>
    <w:qFormat/>
    <w:rsid w:val="008C7F5B"/>
    <w:rPr>
      <w:rFonts w:ascii="Courier New" w:hAnsi="Courier New" w:cs="Courier New"/>
      <w:sz w:val="20"/>
      <w:szCs w:val="20"/>
    </w:rPr>
  </w:style>
  <w:style w:type="character" w:styleId="HTMLVariable">
    <w:name w:val="HTML Variable"/>
    <w:basedOn w:val="DefaultParagraphFont"/>
    <w:qFormat/>
    <w:rsid w:val="008C7F5B"/>
    <w:rPr>
      <w:i/>
      <w:iCs/>
    </w:rPr>
  </w:style>
  <w:style w:type="paragraph" w:styleId="Index1">
    <w:name w:val="index 1"/>
    <w:basedOn w:val="Normal"/>
    <w:next w:val="Normal"/>
    <w:qFormat/>
    <w:rsid w:val="008C7F5B"/>
    <w:rPr>
      <w:rFonts w:asciiTheme="minorHAnsi" w:eastAsiaTheme="minorEastAsia" w:hAnsiTheme="minorHAnsi" w:cstheme="minorBidi"/>
      <w:sz w:val="20"/>
      <w:szCs w:val="20"/>
      <w:lang w:eastAsia="zh-CN"/>
    </w:rPr>
  </w:style>
  <w:style w:type="paragraph" w:styleId="Index2">
    <w:name w:val="index 2"/>
    <w:basedOn w:val="Normal"/>
    <w:next w:val="Normal"/>
    <w:qFormat/>
    <w:rsid w:val="008C7F5B"/>
    <w:pPr>
      <w:ind w:leftChars="200" w:left="200"/>
    </w:pPr>
    <w:rPr>
      <w:rFonts w:asciiTheme="minorHAnsi" w:eastAsiaTheme="minorEastAsia" w:hAnsiTheme="minorHAnsi" w:cstheme="minorBidi"/>
      <w:sz w:val="20"/>
      <w:szCs w:val="20"/>
      <w:lang w:eastAsia="zh-CN"/>
    </w:rPr>
  </w:style>
  <w:style w:type="paragraph" w:styleId="Index3">
    <w:name w:val="index 3"/>
    <w:basedOn w:val="Normal"/>
    <w:next w:val="Normal"/>
    <w:qFormat/>
    <w:rsid w:val="008C7F5B"/>
    <w:pPr>
      <w:ind w:leftChars="400" w:left="400"/>
    </w:pPr>
    <w:rPr>
      <w:rFonts w:asciiTheme="minorHAnsi" w:eastAsiaTheme="minorEastAsia" w:hAnsiTheme="minorHAnsi" w:cstheme="minorBidi"/>
      <w:sz w:val="20"/>
      <w:szCs w:val="20"/>
      <w:lang w:eastAsia="zh-CN"/>
    </w:rPr>
  </w:style>
  <w:style w:type="paragraph" w:styleId="Index4">
    <w:name w:val="index 4"/>
    <w:basedOn w:val="Normal"/>
    <w:next w:val="Normal"/>
    <w:qFormat/>
    <w:rsid w:val="008C7F5B"/>
    <w:pPr>
      <w:ind w:leftChars="600" w:left="600"/>
    </w:pPr>
    <w:rPr>
      <w:rFonts w:asciiTheme="minorHAnsi" w:eastAsiaTheme="minorEastAsia" w:hAnsiTheme="minorHAnsi" w:cstheme="minorBidi"/>
      <w:sz w:val="20"/>
      <w:szCs w:val="20"/>
      <w:lang w:eastAsia="zh-CN"/>
    </w:rPr>
  </w:style>
  <w:style w:type="paragraph" w:styleId="Index5">
    <w:name w:val="index 5"/>
    <w:basedOn w:val="Normal"/>
    <w:next w:val="Normal"/>
    <w:qFormat/>
    <w:rsid w:val="008C7F5B"/>
    <w:pPr>
      <w:ind w:leftChars="800" w:left="800"/>
    </w:pPr>
    <w:rPr>
      <w:rFonts w:asciiTheme="minorHAnsi" w:eastAsiaTheme="minorEastAsia" w:hAnsiTheme="minorHAnsi" w:cstheme="minorBidi"/>
      <w:sz w:val="20"/>
      <w:szCs w:val="20"/>
      <w:lang w:eastAsia="zh-CN"/>
    </w:rPr>
  </w:style>
  <w:style w:type="paragraph" w:styleId="Index6">
    <w:name w:val="index 6"/>
    <w:basedOn w:val="Normal"/>
    <w:next w:val="Normal"/>
    <w:qFormat/>
    <w:rsid w:val="008C7F5B"/>
    <w:pPr>
      <w:ind w:leftChars="1000" w:left="1000"/>
    </w:pPr>
    <w:rPr>
      <w:rFonts w:asciiTheme="minorHAnsi" w:eastAsiaTheme="minorEastAsia" w:hAnsiTheme="minorHAnsi" w:cstheme="minorBidi"/>
      <w:sz w:val="20"/>
      <w:szCs w:val="20"/>
      <w:lang w:eastAsia="zh-CN"/>
    </w:rPr>
  </w:style>
  <w:style w:type="paragraph" w:styleId="Index7">
    <w:name w:val="index 7"/>
    <w:basedOn w:val="Normal"/>
    <w:next w:val="Normal"/>
    <w:qFormat/>
    <w:rsid w:val="008C7F5B"/>
    <w:pPr>
      <w:ind w:leftChars="1200" w:left="1200"/>
    </w:pPr>
    <w:rPr>
      <w:rFonts w:asciiTheme="minorHAnsi" w:eastAsiaTheme="minorEastAsia" w:hAnsiTheme="minorHAnsi" w:cstheme="minorBidi"/>
      <w:sz w:val="20"/>
      <w:szCs w:val="20"/>
      <w:lang w:eastAsia="zh-CN"/>
    </w:rPr>
  </w:style>
  <w:style w:type="paragraph" w:styleId="Index8">
    <w:name w:val="index 8"/>
    <w:basedOn w:val="Normal"/>
    <w:next w:val="Normal"/>
    <w:qFormat/>
    <w:rsid w:val="008C7F5B"/>
    <w:pPr>
      <w:ind w:leftChars="1400" w:left="1400"/>
    </w:pPr>
    <w:rPr>
      <w:rFonts w:asciiTheme="minorHAnsi" w:eastAsiaTheme="minorEastAsia" w:hAnsiTheme="minorHAnsi" w:cstheme="minorBidi"/>
      <w:sz w:val="20"/>
      <w:szCs w:val="20"/>
      <w:lang w:eastAsia="zh-CN"/>
    </w:rPr>
  </w:style>
  <w:style w:type="paragraph" w:styleId="Index9">
    <w:name w:val="index 9"/>
    <w:basedOn w:val="Normal"/>
    <w:next w:val="Normal"/>
    <w:qFormat/>
    <w:rsid w:val="008C7F5B"/>
    <w:pPr>
      <w:ind w:leftChars="1600" w:left="1600"/>
    </w:pPr>
    <w:rPr>
      <w:rFonts w:asciiTheme="minorHAnsi" w:eastAsiaTheme="minorEastAsia" w:hAnsiTheme="minorHAnsi" w:cstheme="minorBidi"/>
      <w:sz w:val="20"/>
      <w:szCs w:val="20"/>
      <w:lang w:eastAsia="zh-CN"/>
    </w:rPr>
  </w:style>
  <w:style w:type="paragraph" w:styleId="IndexHeading">
    <w:name w:val="index heading"/>
    <w:basedOn w:val="Normal"/>
    <w:next w:val="Index1"/>
    <w:qFormat/>
    <w:rsid w:val="008C7F5B"/>
    <w:rPr>
      <w:rFonts w:ascii="Arial" w:eastAsiaTheme="minorEastAsia" w:hAnsi="Arial" w:cs="Arial"/>
      <w:b/>
      <w:bCs/>
      <w:sz w:val="20"/>
      <w:szCs w:val="20"/>
      <w:lang w:eastAsia="zh-CN"/>
    </w:rPr>
  </w:style>
  <w:style w:type="character" w:styleId="LineNumber">
    <w:name w:val="line number"/>
    <w:basedOn w:val="DefaultParagraphFont"/>
    <w:qFormat/>
    <w:rsid w:val="008C7F5B"/>
  </w:style>
  <w:style w:type="paragraph" w:styleId="List">
    <w:name w:val="List"/>
    <w:basedOn w:val="Normal"/>
    <w:qFormat/>
    <w:rsid w:val="008C7F5B"/>
    <w:pPr>
      <w:ind w:left="200" w:hangingChars="200" w:hanging="200"/>
    </w:pPr>
    <w:rPr>
      <w:rFonts w:asciiTheme="minorHAnsi" w:eastAsiaTheme="minorEastAsia" w:hAnsiTheme="minorHAnsi" w:cstheme="minorBidi"/>
      <w:sz w:val="20"/>
      <w:szCs w:val="20"/>
      <w:lang w:eastAsia="zh-CN"/>
    </w:rPr>
  </w:style>
  <w:style w:type="paragraph" w:styleId="List2">
    <w:name w:val="List 2"/>
    <w:basedOn w:val="Normal"/>
    <w:rsid w:val="008C7F5B"/>
    <w:pPr>
      <w:ind w:leftChars="200" w:left="100" w:hangingChars="200" w:hanging="200"/>
    </w:pPr>
    <w:rPr>
      <w:rFonts w:asciiTheme="minorHAnsi" w:eastAsiaTheme="minorEastAsia" w:hAnsiTheme="minorHAnsi" w:cstheme="minorBidi"/>
      <w:sz w:val="20"/>
      <w:szCs w:val="20"/>
      <w:lang w:eastAsia="zh-CN"/>
    </w:rPr>
  </w:style>
  <w:style w:type="paragraph" w:styleId="List3">
    <w:name w:val="List 3"/>
    <w:basedOn w:val="Normal"/>
    <w:qFormat/>
    <w:rsid w:val="008C7F5B"/>
    <w:pPr>
      <w:ind w:leftChars="400" w:left="100" w:hangingChars="200" w:hanging="200"/>
    </w:pPr>
    <w:rPr>
      <w:rFonts w:asciiTheme="minorHAnsi" w:eastAsiaTheme="minorEastAsia" w:hAnsiTheme="minorHAnsi" w:cstheme="minorBidi"/>
      <w:sz w:val="20"/>
      <w:szCs w:val="20"/>
      <w:lang w:eastAsia="zh-CN"/>
    </w:rPr>
  </w:style>
  <w:style w:type="paragraph" w:styleId="List4">
    <w:name w:val="List 4"/>
    <w:basedOn w:val="Normal"/>
    <w:qFormat/>
    <w:rsid w:val="008C7F5B"/>
    <w:pPr>
      <w:ind w:leftChars="600" w:left="100" w:hangingChars="200" w:hanging="200"/>
    </w:pPr>
    <w:rPr>
      <w:rFonts w:asciiTheme="minorHAnsi" w:eastAsiaTheme="minorEastAsia" w:hAnsiTheme="minorHAnsi" w:cstheme="minorBidi"/>
      <w:sz w:val="20"/>
      <w:szCs w:val="20"/>
      <w:lang w:eastAsia="zh-CN"/>
    </w:rPr>
  </w:style>
  <w:style w:type="paragraph" w:styleId="List5">
    <w:name w:val="List 5"/>
    <w:basedOn w:val="Normal"/>
    <w:qFormat/>
    <w:rsid w:val="008C7F5B"/>
    <w:pPr>
      <w:ind w:leftChars="800" w:left="100" w:hangingChars="200" w:hanging="200"/>
    </w:pPr>
    <w:rPr>
      <w:rFonts w:asciiTheme="minorHAnsi" w:eastAsiaTheme="minorEastAsia" w:hAnsiTheme="minorHAnsi" w:cstheme="minorBidi"/>
      <w:sz w:val="20"/>
      <w:szCs w:val="20"/>
      <w:lang w:eastAsia="zh-CN"/>
    </w:rPr>
  </w:style>
  <w:style w:type="paragraph" w:styleId="ListBullet">
    <w:name w:val="List Bullet"/>
    <w:basedOn w:val="Normal"/>
    <w:qFormat/>
    <w:rsid w:val="008C7F5B"/>
    <w:pPr>
      <w:numPr>
        <w:numId w:val="7"/>
      </w:numPr>
    </w:pPr>
    <w:rPr>
      <w:rFonts w:asciiTheme="minorHAnsi" w:eastAsiaTheme="minorEastAsia" w:hAnsiTheme="minorHAnsi" w:cstheme="minorBidi"/>
      <w:sz w:val="20"/>
      <w:szCs w:val="20"/>
      <w:lang w:eastAsia="zh-CN"/>
    </w:rPr>
  </w:style>
  <w:style w:type="paragraph" w:styleId="ListBullet2">
    <w:name w:val="List Bullet 2"/>
    <w:basedOn w:val="Normal"/>
    <w:qFormat/>
    <w:rsid w:val="008C7F5B"/>
    <w:pPr>
      <w:numPr>
        <w:numId w:val="8"/>
      </w:numPr>
    </w:pPr>
    <w:rPr>
      <w:rFonts w:asciiTheme="minorHAnsi" w:eastAsiaTheme="minorEastAsia" w:hAnsiTheme="minorHAnsi" w:cstheme="minorBidi"/>
      <w:sz w:val="20"/>
      <w:szCs w:val="20"/>
      <w:lang w:eastAsia="zh-CN"/>
    </w:rPr>
  </w:style>
  <w:style w:type="paragraph" w:styleId="ListBullet3">
    <w:name w:val="List Bullet 3"/>
    <w:basedOn w:val="Normal"/>
    <w:qFormat/>
    <w:rsid w:val="008C7F5B"/>
    <w:pPr>
      <w:numPr>
        <w:numId w:val="9"/>
      </w:numPr>
    </w:pPr>
    <w:rPr>
      <w:rFonts w:asciiTheme="minorHAnsi" w:eastAsiaTheme="minorEastAsia" w:hAnsiTheme="minorHAnsi" w:cstheme="minorBidi"/>
      <w:sz w:val="20"/>
      <w:szCs w:val="20"/>
      <w:lang w:eastAsia="zh-CN"/>
    </w:rPr>
  </w:style>
  <w:style w:type="paragraph" w:styleId="ListBullet4">
    <w:name w:val="List Bullet 4"/>
    <w:basedOn w:val="Normal"/>
    <w:qFormat/>
    <w:rsid w:val="008C7F5B"/>
    <w:pPr>
      <w:numPr>
        <w:numId w:val="10"/>
      </w:numPr>
    </w:pPr>
    <w:rPr>
      <w:rFonts w:asciiTheme="minorHAnsi" w:eastAsiaTheme="minorEastAsia" w:hAnsiTheme="minorHAnsi" w:cstheme="minorBidi"/>
      <w:sz w:val="20"/>
      <w:szCs w:val="20"/>
      <w:lang w:eastAsia="zh-CN"/>
    </w:rPr>
  </w:style>
  <w:style w:type="paragraph" w:styleId="ListBullet5">
    <w:name w:val="List Bullet 5"/>
    <w:basedOn w:val="Normal"/>
    <w:qFormat/>
    <w:rsid w:val="008C7F5B"/>
    <w:pPr>
      <w:numPr>
        <w:numId w:val="11"/>
      </w:numPr>
    </w:pPr>
    <w:rPr>
      <w:rFonts w:asciiTheme="minorHAnsi" w:eastAsiaTheme="minorEastAsia" w:hAnsiTheme="minorHAnsi" w:cstheme="minorBidi"/>
      <w:sz w:val="20"/>
      <w:szCs w:val="20"/>
      <w:lang w:eastAsia="zh-CN"/>
    </w:rPr>
  </w:style>
  <w:style w:type="paragraph" w:styleId="ListContinue">
    <w:name w:val="List Continue"/>
    <w:basedOn w:val="Normal"/>
    <w:qFormat/>
    <w:rsid w:val="008C7F5B"/>
    <w:pPr>
      <w:spacing w:after="120"/>
      <w:ind w:leftChars="200" w:left="420"/>
    </w:pPr>
    <w:rPr>
      <w:rFonts w:asciiTheme="minorHAnsi" w:eastAsiaTheme="minorEastAsia" w:hAnsiTheme="minorHAnsi" w:cstheme="minorBidi"/>
      <w:sz w:val="20"/>
      <w:szCs w:val="20"/>
      <w:lang w:eastAsia="zh-CN"/>
    </w:rPr>
  </w:style>
  <w:style w:type="paragraph" w:styleId="ListContinue2">
    <w:name w:val="List Continue 2"/>
    <w:basedOn w:val="Normal"/>
    <w:qFormat/>
    <w:rsid w:val="008C7F5B"/>
    <w:pPr>
      <w:spacing w:after="120"/>
      <w:ind w:leftChars="400" w:left="840"/>
    </w:pPr>
    <w:rPr>
      <w:rFonts w:asciiTheme="minorHAnsi" w:eastAsiaTheme="minorEastAsia" w:hAnsiTheme="minorHAnsi" w:cstheme="minorBidi"/>
      <w:sz w:val="20"/>
      <w:szCs w:val="20"/>
      <w:lang w:eastAsia="zh-CN"/>
    </w:rPr>
  </w:style>
  <w:style w:type="paragraph" w:styleId="ListContinue3">
    <w:name w:val="List Continue 3"/>
    <w:basedOn w:val="Normal"/>
    <w:qFormat/>
    <w:rsid w:val="008C7F5B"/>
    <w:pPr>
      <w:spacing w:after="120"/>
      <w:ind w:leftChars="600" w:left="1260"/>
    </w:pPr>
    <w:rPr>
      <w:rFonts w:asciiTheme="minorHAnsi" w:eastAsiaTheme="minorEastAsia" w:hAnsiTheme="minorHAnsi" w:cstheme="minorBidi"/>
      <w:sz w:val="20"/>
      <w:szCs w:val="20"/>
      <w:lang w:eastAsia="zh-CN"/>
    </w:rPr>
  </w:style>
  <w:style w:type="paragraph" w:styleId="ListContinue4">
    <w:name w:val="List Continue 4"/>
    <w:basedOn w:val="Normal"/>
    <w:qFormat/>
    <w:rsid w:val="008C7F5B"/>
    <w:pPr>
      <w:spacing w:after="120"/>
      <w:ind w:leftChars="800" w:left="1680"/>
    </w:pPr>
    <w:rPr>
      <w:rFonts w:asciiTheme="minorHAnsi" w:eastAsiaTheme="minorEastAsia" w:hAnsiTheme="minorHAnsi" w:cstheme="minorBidi"/>
      <w:sz w:val="20"/>
      <w:szCs w:val="20"/>
      <w:lang w:eastAsia="zh-CN"/>
    </w:rPr>
  </w:style>
  <w:style w:type="paragraph" w:styleId="ListContinue5">
    <w:name w:val="List Continue 5"/>
    <w:basedOn w:val="Normal"/>
    <w:qFormat/>
    <w:rsid w:val="008C7F5B"/>
    <w:pPr>
      <w:spacing w:after="120"/>
      <w:ind w:leftChars="1000" w:left="2100"/>
    </w:pPr>
    <w:rPr>
      <w:rFonts w:asciiTheme="minorHAnsi" w:eastAsiaTheme="minorEastAsia" w:hAnsiTheme="minorHAnsi" w:cstheme="minorBidi"/>
      <w:sz w:val="20"/>
      <w:szCs w:val="20"/>
      <w:lang w:eastAsia="zh-CN"/>
    </w:rPr>
  </w:style>
  <w:style w:type="paragraph" w:styleId="ListNumber">
    <w:name w:val="List Number"/>
    <w:basedOn w:val="Normal"/>
    <w:qFormat/>
    <w:rsid w:val="008C7F5B"/>
    <w:pPr>
      <w:numPr>
        <w:numId w:val="12"/>
      </w:numPr>
    </w:pPr>
    <w:rPr>
      <w:rFonts w:asciiTheme="minorHAnsi" w:eastAsiaTheme="minorEastAsia" w:hAnsiTheme="minorHAnsi" w:cstheme="minorBidi"/>
      <w:sz w:val="20"/>
      <w:szCs w:val="20"/>
      <w:lang w:eastAsia="zh-CN"/>
    </w:rPr>
  </w:style>
  <w:style w:type="paragraph" w:styleId="ListNumber2">
    <w:name w:val="List Number 2"/>
    <w:basedOn w:val="Normal"/>
    <w:qFormat/>
    <w:rsid w:val="008C7F5B"/>
    <w:pPr>
      <w:numPr>
        <w:numId w:val="13"/>
      </w:numPr>
    </w:pPr>
    <w:rPr>
      <w:rFonts w:asciiTheme="minorHAnsi" w:eastAsiaTheme="minorEastAsia" w:hAnsiTheme="minorHAnsi" w:cstheme="minorBidi"/>
      <w:sz w:val="20"/>
      <w:szCs w:val="20"/>
      <w:lang w:eastAsia="zh-CN"/>
    </w:rPr>
  </w:style>
  <w:style w:type="paragraph" w:styleId="ListNumber3">
    <w:name w:val="List Number 3"/>
    <w:basedOn w:val="Normal"/>
    <w:qFormat/>
    <w:rsid w:val="008C7F5B"/>
    <w:pPr>
      <w:numPr>
        <w:numId w:val="14"/>
      </w:numPr>
    </w:pPr>
    <w:rPr>
      <w:rFonts w:asciiTheme="minorHAnsi" w:eastAsiaTheme="minorEastAsia" w:hAnsiTheme="minorHAnsi" w:cstheme="minorBidi"/>
      <w:sz w:val="20"/>
      <w:szCs w:val="20"/>
      <w:lang w:eastAsia="zh-CN"/>
    </w:rPr>
  </w:style>
  <w:style w:type="paragraph" w:styleId="ListNumber4">
    <w:name w:val="List Number 4"/>
    <w:basedOn w:val="Normal"/>
    <w:qFormat/>
    <w:rsid w:val="008C7F5B"/>
    <w:pPr>
      <w:numPr>
        <w:numId w:val="15"/>
      </w:numPr>
    </w:pPr>
    <w:rPr>
      <w:rFonts w:asciiTheme="minorHAnsi" w:eastAsiaTheme="minorEastAsia" w:hAnsiTheme="minorHAnsi" w:cstheme="minorBidi"/>
      <w:sz w:val="20"/>
      <w:szCs w:val="20"/>
      <w:lang w:eastAsia="zh-CN"/>
    </w:rPr>
  </w:style>
  <w:style w:type="paragraph" w:styleId="ListNumber5">
    <w:name w:val="List Number 5"/>
    <w:basedOn w:val="Normal"/>
    <w:qFormat/>
    <w:rsid w:val="008C7F5B"/>
    <w:pPr>
      <w:numPr>
        <w:numId w:val="16"/>
      </w:numPr>
    </w:pPr>
    <w:rPr>
      <w:rFonts w:asciiTheme="minorHAnsi" w:eastAsiaTheme="minorEastAsia" w:hAnsiTheme="minorHAnsi" w:cstheme="minorBidi"/>
      <w:sz w:val="20"/>
      <w:szCs w:val="20"/>
      <w:lang w:eastAsia="zh-CN"/>
    </w:rPr>
  </w:style>
  <w:style w:type="paragraph" w:styleId="MacroText">
    <w:name w:val="macro"/>
    <w:link w:val="MacroTextChar"/>
    <w:qFormat/>
    <w:rsid w:val="008C7F5B"/>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character" w:customStyle="1" w:styleId="MacroTextChar">
    <w:name w:val="Macro Text Char"/>
    <w:basedOn w:val="DefaultParagraphFont"/>
    <w:link w:val="MacroText"/>
    <w:rsid w:val="008C7F5B"/>
    <w:rPr>
      <w:rFonts w:ascii="Courier New" w:eastAsiaTheme="minorEastAsia" w:hAnsi="Courier New" w:cs="Courier New"/>
      <w:kern w:val="2"/>
      <w:sz w:val="24"/>
      <w:szCs w:val="24"/>
      <w:lang w:eastAsia="zh-CN"/>
    </w:rPr>
  </w:style>
  <w:style w:type="paragraph" w:styleId="MessageHeader">
    <w:name w:val="Message Header"/>
    <w:basedOn w:val="Normal"/>
    <w:link w:val="MessageHeaderChar"/>
    <w:qFormat/>
    <w:rsid w:val="008C7F5B"/>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eastAsiaTheme="minorEastAsia" w:hAnsi="Arial" w:cs="Arial"/>
      <w:lang w:eastAsia="zh-CN"/>
    </w:rPr>
  </w:style>
  <w:style w:type="character" w:customStyle="1" w:styleId="MessageHeaderChar">
    <w:name w:val="Message Header Char"/>
    <w:basedOn w:val="DefaultParagraphFont"/>
    <w:link w:val="MessageHeader"/>
    <w:rsid w:val="008C7F5B"/>
    <w:rPr>
      <w:rFonts w:ascii="Arial" w:eastAsiaTheme="minorEastAsia" w:hAnsi="Arial" w:cs="Arial"/>
      <w:sz w:val="24"/>
      <w:szCs w:val="24"/>
      <w:shd w:val="pct20" w:color="auto" w:fill="auto"/>
      <w:lang w:eastAsia="zh-CN"/>
    </w:rPr>
  </w:style>
  <w:style w:type="paragraph" w:styleId="NormalIndent">
    <w:name w:val="Normal Indent"/>
    <w:basedOn w:val="Normal"/>
    <w:rsid w:val="008C7F5B"/>
    <w:pPr>
      <w:ind w:firstLineChars="200" w:firstLine="420"/>
    </w:pPr>
    <w:rPr>
      <w:rFonts w:asciiTheme="minorHAnsi" w:eastAsiaTheme="minorEastAsia" w:hAnsiTheme="minorHAnsi" w:cstheme="minorBidi"/>
      <w:sz w:val="20"/>
      <w:szCs w:val="20"/>
      <w:lang w:eastAsia="zh-CN"/>
    </w:rPr>
  </w:style>
  <w:style w:type="paragraph" w:styleId="NoteHeading">
    <w:name w:val="Note Heading"/>
    <w:basedOn w:val="Normal"/>
    <w:next w:val="Normal"/>
    <w:link w:val="NoteHeadingChar"/>
    <w:qFormat/>
    <w:rsid w:val="008C7F5B"/>
    <w:pPr>
      <w:jc w:val="center"/>
    </w:pPr>
    <w:rPr>
      <w:rFonts w:asciiTheme="minorHAnsi" w:eastAsiaTheme="minorEastAsia" w:hAnsiTheme="minorHAnsi" w:cstheme="minorBidi"/>
      <w:sz w:val="20"/>
      <w:szCs w:val="20"/>
      <w:lang w:eastAsia="zh-CN"/>
    </w:rPr>
  </w:style>
  <w:style w:type="character" w:customStyle="1" w:styleId="NoteHeadingChar">
    <w:name w:val="Note Heading Char"/>
    <w:basedOn w:val="DefaultParagraphFont"/>
    <w:link w:val="NoteHeading"/>
    <w:rsid w:val="008C7F5B"/>
    <w:rPr>
      <w:rFonts w:asciiTheme="minorHAnsi" w:eastAsiaTheme="minorEastAsia" w:hAnsiTheme="minorHAnsi" w:cstheme="minorBidi"/>
      <w:lang w:eastAsia="zh-CN"/>
    </w:rPr>
  </w:style>
  <w:style w:type="character" w:styleId="PageNumber">
    <w:name w:val="page number"/>
    <w:basedOn w:val="DefaultParagraphFont"/>
    <w:qFormat/>
    <w:rsid w:val="008C7F5B"/>
  </w:style>
  <w:style w:type="paragraph" w:styleId="PlainText">
    <w:name w:val="Plain Text"/>
    <w:basedOn w:val="Normal"/>
    <w:link w:val="PlainTextChar"/>
    <w:qFormat/>
    <w:rsid w:val="008C7F5B"/>
    <w:rPr>
      <w:rFonts w:ascii="SimSun" w:eastAsiaTheme="minorEastAsia" w:hAnsi="Courier New" w:cs="Courier New"/>
      <w:sz w:val="20"/>
      <w:szCs w:val="21"/>
      <w:lang w:eastAsia="zh-CN"/>
    </w:rPr>
  </w:style>
  <w:style w:type="character" w:customStyle="1" w:styleId="PlainTextChar">
    <w:name w:val="Plain Text Char"/>
    <w:basedOn w:val="DefaultParagraphFont"/>
    <w:link w:val="PlainText"/>
    <w:rsid w:val="008C7F5B"/>
    <w:rPr>
      <w:rFonts w:ascii="SimSun" w:eastAsiaTheme="minorEastAsia" w:hAnsi="Courier New" w:cs="Courier New"/>
      <w:szCs w:val="21"/>
      <w:lang w:eastAsia="zh-CN"/>
    </w:rPr>
  </w:style>
  <w:style w:type="paragraph" w:styleId="Salutation">
    <w:name w:val="Salutation"/>
    <w:basedOn w:val="Normal"/>
    <w:next w:val="Normal"/>
    <w:link w:val="SalutationChar"/>
    <w:qFormat/>
    <w:rsid w:val="008C7F5B"/>
    <w:rPr>
      <w:rFonts w:asciiTheme="minorHAnsi" w:eastAsiaTheme="minorEastAsia" w:hAnsiTheme="minorHAnsi" w:cstheme="minorBidi"/>
      <w:sz w:val="20"/>
      <w:szCs w:val="20"/>
      <w:lang w:eastAsia="zh-CN"/>
    </w:rPr>
  </w:style>
  <w:style w:type="character" w:customStyle="1" w:styleId="SalutationChar">
    <w:name w:val="Salutation Char"/>
    <w:basedOn w:val="DefaultParagraphFont"/>
    <w:link w:val="Salutation"/>
    <w:rsid w:val="008C7F5B"/>
    <w:rPr>
      <w:rFonts w:asciiTheme="minorHAnsi" w:eastAsiaTheme="minorEastAsia" w:hAnsiTheme="minorHAnsi" w:cstheme="minorBidi"/>
      <w:lang w:eastAsia="zh-CN"/>
    </w:rPr>
  </w:style>
  <w:style w:type="paragraph" w:styleId="Signature">
    <w:name w:val="Signature"/>
    <w:basedOn w:val="Normal"/>
    <w:link w:val="SignatureChar"/>
    <w:qFormat/>
    <w:rsid w:val="008C7F5B"/>
    <w:pPr>
      <w:ind w:leftChars="2100" w:left="100"/>
    </w:pPr>
    <w:rPr>
      <w:rFonts w:asciiTheme="minorHAnsi" w:eastAsiaTheme="minorEastAsia" w:hAnsiTheme="minorHAnsi" w:cstheme="minorBidi"/>
      <w:sz w:val="20"/>
      <w:szCs w:val="20"/>
      <w:lang w:eastAsia="zh-CN"/>
    </w:rPr>
  </w:style>
  <w:style w:type="character" w:customStyle="1" w:styleId="SignatureChar">
    <w:name w:val="Signature Char"/>
    <w:basedOn w:val="DefaultParagraphFont"/>
    <w:link w:val="Signature"/>
    <w:rsid w:val="008C7F5B"/>
    <w:rPr>
      <w:rFonts w:asciiTheme="minorHAnsi" w:eastAsiaTheme="minorEastAsia" w:hAnsiTheme="minorHAnsi" w:cstheme="minorBidi"/>
      <w:lang w:eastAsia="zh-CN"/>
    </w:rPr>
  </w:style>
  <w:style w:type="table" w:styleId="Table3Deffects1">
    <w:name w:val="Table 3D effects 1"/>
    <w:basedOn w:val="TableNormal"/>
    <w:qFormat/>
    <w:rsid w:val="008C7F5B"/>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rsid w:val="008C7F5B"/>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rsid w:val="008C7F5B"/>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rsid w:val="008C7F5B"/>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rsid w:val="008C7F5B"/>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rsid w:val="008C7F5B"/>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rsid w:val="008C7F5B"/>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rsid w:val="008C7F5B"/>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rsid w:val="008C7F5B"/>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rsid w:val="008C7F5B"/>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rsid w:val="008C7F5B"/>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rsid w:val="008C7F5B"/>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rsid w:val="008C7F5B"/>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rsid w:val="008C7F5B"/>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rsid w:val="008C7F5B"/>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rsid w:val="008C7F5B"/>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rsid w:val="008C7F5B"/>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1">
    <w:name w:val="Table Grid 1"/>
    <w:basedOn w:val="TableNormal"/>
    <w:qFormat/>
    <w:rsid w:val="008C7F5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rsid w:val="008C7F5B"/>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rsid w:val="008C7F5B"/>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rsid w:val="008C7F5B"/>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rsid w:val="008C7F5B"/>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rsid w:val="008C7F5B"/>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rsid w:val="008C7F5B"/>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rsid w:val="008C7F5B"/>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rsid w:val="008C7F5B"/>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rsid w:val="008C7F5B"/>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rsid w:val="008C7F5B"/>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rsid w:val="008C7F5B"/>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rsid w:val="008C7F5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rsid w:val="008C7F5B"/>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rsid w:val="008C7F5B"/>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rsid w:val="008C7F5B"/>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rsid w:val="008C7F5B"/>
    <w:pPr>
      <w:ind w:leftChars="200" w:left="420"/>
    </w:pPr>
    <w:rPr>
      <w:rFonts w:asciiTheme="minorHAnsi" w:eastAsiaTheme="minorEastAsia" w:hAnsiTheme="minorHAnsi" w:cstheme="minorBidi"/>
      <w:sz w:val="20"/>
      <w:szCs w:val="20"/>
      <w:lang w:eastAsia="zh-CN"/>
    </w:rPr>
  </w:style>
  <w:style w:type="table" w:styleId="TableProfessional">
    <w:name w:val="Table Professional"/>
    <w:basedOn w:val="TableNormal"/>
    <w:qFormat/>
    <w:rsid w:val="008C7F5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rsid w:val="008C7F5B"/>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rsid w:val="008C7F5B"/>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rsid w:val="008C7F5B"/>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rsid w:val="008C7F5B"/>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rsid w:val="008C7F5B"/>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rsid w:val="008C7F5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rsid w:val="008C7F5B"/>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rsid w:val="008C7F5B"/>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rsid w:val="008C7F5B"/>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OAHeading">
    <w:name w:val="toa heading"/>
    <w:basedOn w:val="Normal"/>
    <w:next w:val="Normal"/>
    <w:qFormat/>
    <w:rsid w:val="008C7F5B"/>
    <w:pPr>
      <w:spacing w:before="120"/>
    </w:pPr>
    <w:rPr>
      <w:rFonts w:ascii="Arial" w:eastAsiaTheme="minorEastAsia" w:hAnsi="Arial" w:cs="Arial"/>
      <w:lang w:eastAsia="zh-CN"/>
    </w:rPr>
  </w:style>
  <w:style w:type="paragraph" w:styleId="TOC5">
    <w:name w:val="toc 5"/>
    <w:basedOn w:val="Normal"/>
    <w:next w:val="Normal"/>
    <w:qFormat/>
    <w:rsid w:val="008C7F5B"/>
    <w:pPr>
      <w:ind w:leftChars="800" w:left="1680"/>
    </w:pPr>
    <w:rPr>
      <w:rFonts w:asciiTheme="minorHAnsi" w:eastAsiaTheme="minorEastAsia" w:hAnsiTheme="minorHAnsi" w:cstheme="minorBidi"/>
      <w:sz w:val="20"/>
      <w:szCs w:val="20"/>
      <w:lang w:eastAsia="zh-CN"/>
    </w:rPr>
  </w:style>
  <w:style w:type="paragraph" w:styleId="TOC6">
    <w:name w:val="toc 6"/>
    <w:basedOn w:val="Normal"/>
    <w:next w:val="Normal"/>
    <w:qFormat/>
    <w:rsid w:val="008C7F5B"/>
    <w:pPr>
      <w:ind w:leftChars="1000" w:left="2100"/>
    </w:pPr>
    <w:rPr>
      <w:rFonts w:asciiTheme="minorHAnsi" w:eastAsiaTheme="minorEastAsia" w:hAnsiTheme="minorHAnsi" w:cstheme="minorBidi"/>
      <w:sz w:val="20"/>
      <w:szCs w:val="20"/>
      <w:lang w:eastAsia="zh-CN"/>
    </w:rPr>
  </w:style>
  <w:style w:type="paragraph" w:styleId="TOC7">
    <w:name w:val="toc 7"/>
    <w:basedOn w:val="Normal"/>
    <w:next w:val="Normal"/>
    <w:qFormat/>
    <w:rsid w:val="008C7F5B"/>
    <w:pPr>
      <w:ind w:leftChars="1200" w:left="2520"/>
    </w:pPr>
    <w:rPr>
      <w:rFonts w:asciiTheme="minorHAnsi" w:eastAsiaTheme="minorEastAsia" w:hAnsiTheme="minorHAnsi" w:cstheme="minorBidi"/>
      <w:sz w:val="20"/>
      <w:szCs w:val="20"/>
      <w:lang w:eastAsia="zh-CN"/>
    </w:rPr>
  </w:style>
  <w:style w:type="paragraph" w:styleId="TOC8">
    <w:name w:val="toc 8"/>
    <w:basedOn w:val="Normal"/>
    <w:next w:val="Normal"/>
    <w:qFormat/>
    <w:rsid w:val="008C7F5B"/>
    <w:pPr>
      <w:ind w:leftChars="1400" w:left="2940"/>
    </w:pPr>
    <w:rPr>
      <w:rFonts w:asciiTheme="minorHAnsi" w:eastAsiaTheme="minorEastAsia" w:hAnsiTheme="minorHAnsi" w:cstheme="minorBidi"/>
      <w:sz w:val="20"/>
      <w:szCs w:val="20"/>
      <w:lang w:eastAsia="zh-CN"/>
    </w:rPr>
  </w:style>
  <w:style w:type="paragraph" w:styleId="TOC9">
    <w:name w:val="toc 9"/>
    <w:basedOn w:val="Normal"/>
    <w:next w:val="Normal"/>
    <w:qFormat/>
    <w:rsid w:val="008C7F5B"/>
    <w:pPr>
      <w:ind w:leftChars="1600" w:left="3360"/>
    </w:pPr>
    <w:rPr>
      <w:rFonts w:asciiTheme="minorHAnsi" w:eastAsiaTheme="minorEastAsia" w:hAnsiTheme="minorHAnsi" w:cstheme="minorBidi"/>
      <w:sz w:val="20"/>
      <w:szCs w:val="20"/>
      <w:lang w:eastAsia="zh-CN"/>
    </w:rPr>
  </w:style>
  <w:style w:type="table" w:styleId="LightShading">
    <w:name w:val="Light Shading"/>
    <w:basedOn w:val="TableNormal"/>
    <w:uiPriority w:val="60"/>
    <w:qFormat/>
    <w:rsid w:val="008C7F5B"/>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sid w:val="008C7F5B"/>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sid w:val="008C7F5B"/>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sid w:val="008C7F5B"/>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sid w:val="008C7F5B"/>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sid w:val="008C7F5B"/>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sid w:val="008C7F5B"/>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rsid w:val="008C7F5B"/>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rsid w:val="008C7F5B"/>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rsid w:val="008C7F5B"/>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rsid w:val="008C7F5B"/>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rsid w:val="008C7F5B"/>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rsid w:val="008C7F5B"/>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rsid w:val="008C7F5B"/>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rsid w:val="008C7F5B"/>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rsid w:val="008C7F5B"/>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rsid w:val="008C7F5B"/>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rsid w:val="008C7F5B"/>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rsid w:val="008C7F5B"/>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rsid w:val="008C7F5B"/>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rsid w:val="008C7F5B"/>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rsid w:val="008C7F5B"/>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rsid w:val="008C7F5B"/>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rsid w:val="008C7F5B"/>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rsid w:val="008C7F5B"/>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rsid w:val="008C7F5B"/>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rsid w:val="008C7F5B"/>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rsid w:val="008C7F5B"/>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rsid w:val="008C7F5B"/>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rsid w:val="008C7F5B"/>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rsid w:val="008C7F5B"/>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rsid w:val="008C7F5B"/>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rsid w:val="008C7F5B"/>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rsid w:val="008C7F5B"/>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rsid w:val="008C7F5B"/>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sid w:val="008C7F5B"/>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sid w:val="008C7F5B"/>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sid w:val="008C7F5B"/>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sid w:val="008C7F5B"/>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sid w:val="008C7F5B"/>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sid w:val="008C7F5B"/>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sid w:val="008C7F5B"/>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sid w:val="008C7F5B"/>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sid w:val="008C7F5B"/>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sid w:val="008C7F5B"/>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sid w:val="008C7F5B"/>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sid w:val="008C7F5B"/>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sid w:val="008C7F5B"/>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sid w:val="008C7F5B"/>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rsid w:val="008C7F5B"/>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rsid w:val="008C7F5B"/>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rsid w:val="008C7F5B"/>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rsid w:val="008C7F5B"/>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rsid w:val="008C7F5B"/>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rsid w:val="008C7F5B"/>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rsid w:val="008C7F5B"/>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sid w:val="008C7F5B"/>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sid w:val="008C7F5B"/>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sid w:val="008C7F5B"/>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sid w:val="008C7F5B"/>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sid w:val="008C7F5B"/>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8C7F5B"/>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sid w:val="008C7F5B"/>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rsid w:val="008C7F5B"/>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rsid w:val="008C7F5B"/>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rsid w:val="008C7F5B"/>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rsid w:val="008C7F5B"/>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rsid w:val="008C7F5B"/>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rsid w:val="008C7F5B"/>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rsid w:val="008C7F5B"/>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sid w:val="008C7F5B"/>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sid w:val="008C7F5B"/>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sid w:val="008C7F5B"/>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sid w:val="008C7F5B"/>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sid w:val="008C7F5B"/>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sid w:val="008C7F5B"/>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sid w:val="008C7F5B"/>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sid w:val="008C7F5B"/>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sid w:val="008C7F5B"/>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sid w:val="008C7F5B"/>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sid w:val="008C7F5B"/>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sid w:val="008C7F5B"/>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sid w:val="008C7F5B"/>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sid w:val="008C7F5B"/>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sid w:val="008C7F5B"/>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sid w:val="008C7F5B"/>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sid w:val="008C7F5B"/>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sid w:val="008C7F5B"/>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sid w:val="008C7F5B"/>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sid w:val="008C7F5B"/>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sid w:val="008C7F5B"/>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sid w:val="008C7F5B"/>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sid w:val="008C7F5B"/>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sid w:val="008C7F5B"/>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sid w:val="008C7F5B"/>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sid w:val="008C7F5B"/>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sid w:val="008C7F5B"/>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sid w:val="008C7F5B"/>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katex-mathml">
    <w:name w:val="katex-mathml"/>
    <w:basedOn w:val="DefaultParagraphFont"/>
    <w:rsid w:val="008C7F5B"/>
  </w:style>
  <w:style w:type="character" w:customStyle="1" w:styleId="mord">
    <w:name w:val="mord"/>
    <w:basedOn w:val="DefaultParagraphFont"/>
    <w:rsid w:val="008C7F5B"/>
  </w:style>
  <w:style w:type="character" w:customStyle="1" w:styleId="delimsizing">
    <w:name w:val="delimsizing"/>
    <w:basedOn w:val="DefaultParagraphFont"/>
    <w:rsid w:val="008C7F5B"/>
  </w:style>
  <w:style w:type="character" w:customStyle="1" w:styleId="mbin">
    <w:name w:val="mbin"/>
    <w:basedOn w:val="DefaultParagraphFont"/>
    <w:rsid w:val="008C7F5B"/>
  </w:style>
  <w:style w:type="character" w:customStyle="1" w:styleId="mpunct">
    <w:name w:val="mpunct"/>
    <w:basedOn w:val="DefaultParagraphFont"/>
    <w:rsid w:val="008C7F5B"/>
  </w:style>
  <w:style w:type="character" w:customStyle="1" w:styleId="mopen">
    <w:name w:val="mopen"/>
    <w:basedOn w:val="DefaultParagraphFont"/>
    <w:rsid w:val="008C7F5B"/>
  </w:style>
  <w:style w:type="character" w:customStyle="1" w:styleId="mclose">
    <w:name w:val="mclose"/>
    <w:basedOn w:val="DefaultParagraphFont"/>
    <w:rsid w:val="008C7F5B"/>
  </w:style>
  <w:style w:type="character" w:styleId="PlaceholderText">
    <w:name w:val="Placeholder Text"/>
    <w:basedOn w:val="DefaultParagraphFont"/>
    <w:uiPriority w:val="99"/>
    <w:unhideWhenUsed/>
    <w:rsid w:val="008C7F5B"/>
    <w:rPr>
      <w:color w:val="808080"/>
    </w:rPr>
  </w:style>
  <w:style w:type="paragraph" w:styleId="ListParagraph">
    <w:name w:val="List Paragraph"/>
    <w:basedOn w:val="Normal"/>
    <w:uiPriority w:val="99"/>
    <w:rsid w:val="00153308"/>
    <w:pPr>
      <w:ind w:left="720"/>
      <w:contextualSpacing/>
    </w:pPr>
  </w:style>
  <w:style w:type="character" w:styleId="UnresolvedMention">
    <w:name w:val="Unresolved Mention"/>
    <w:basedOn w:val="DefaultParagraphFont"/>
    <w:uiPriority w:val="99"/>
    <w:semiHidden/>
    <w:unhideWhenUsed/>
    <w:rsid w:val="006010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084417">
      <w:bodyDiv w:val="1"/>
      <w:marLeft w:val="0"/>
      <w:marRight w:val="0"/>
      <w:marTop w:val="0"/>
      <w:marBottom w:val="0"/>
      <w:divBdr>
        <w:top w:val="none" w:sz="0" w:space="0" w:color="auto"/>
        <w:left w:val="none" w:sz="0" w:space="0" w:color="auto"/>
        <w:bottom w:val="none" w:sz="0" w:space="0" w:color="auto"/>
        <w:right w:val="none" w:sz="0" w:space="0" w:color="auto"/>
      </w:divBdr>
      <w:divsChild>
        <w:div w:id="2009138707">
          <w:marLeft w:val="240"/>
          <w:marRight w:val="240"/>
          <w:marTop w:val="0"/>
          <w:marBottom w:val="105"/>
          <w:divBdr>
            <w:top w:val="none" w:sz="0" w:space="0" w:color="auto"/>
            <w:left w:val="none" w:sz="0" w:space="0" w:color="auto"/>
            <w:bottom w:val="none" w:sz="0" w:space="0" w:color="auto"/>
            <w:right w:val="none" w:sz="0" w:space="0" w:color="auto"/>
          </w:divBdr>
          <w:divsChild>
            <w:div w:id="2027243495">
              <w:marLeft w:val="150"/>
              <w:marRight w:val="0"/>
              <w:marTop w:val="0"/>
              <w:marBottom w:val="0"/>
              <w:divBdr>
                <w:top w:val="none" w:sz="0" w:space="0" w:color="auto"/>
                <w:left w:val="none" w:sz="0" w:space="0" w:color="auto"/>
                <w:bottom w:val="none" w:sz="0" w:space="0" w:color="auto"/>
                <w:right w:val="none" w:sz="0" w:space="0" w:color="auto"/>
              </w:divBdr>
              <w:divsChild>
                <w:div w:id="850265111">
                  <w:marLeft w:val="0"/>
                  <w:marRight w:val="0"/>
                  <w:marTop w:val="0"/>
                  <w:marBottom w:val="0"/>
                  <w:divBdr>
                    <w:top w:val="none" w:sz="0" w:space="0" w:color="auto"/>
                    <w:left w:val="none" w:sz="0" w:space="0" w:color="auto"/>
                    <w:bottom w:val="none" w:sz="0" w:space="0" w:color="auto"/>
                    <w:right w:val="none" w:sz="0" w:space="0" w:color="auto"/>
                  </w:divBdr>
                  <w:divsChild>
                    <w:div w:id="891160171">
                      <w:marLeft w:val="0"/>
                      <w:marRight w:val="0"/>
                      <w:marTop w:val="0"/>
                      <w:marBottom w:val="0"/>
                      <w:divBdr>
                        <w:top w:val="none" w:sz="0" w:space="0" w:color="auto"/>
                        <w:left w:val="none" w:sz="0" w:space="0" w:color="auto"/>
                        <w:bottom w:val="none" w:sz="0" w:space="0" w:color="auto"/>
                        <w:right w:val="none" w:sz="0" w:space="0" w:color="auto"/>
                      </w:divBdr>
                      <w:divsChild>
                        <w:div w:id="541600208">
                          <w:marLeft w:val="0"/>
                          <w:marRight w:val="0"/>
                          <w:marTop w:val="0"/>
                          <w:marBottom w:val="60"/>
                          <w:divBdr>
                            <w:top w:val="none" w:sz="0" w:space="0" w:color="auto"/>
                            <w:left w:val="none" w:sz="0" w:space="0" w:color="auto"/>
                            <w:bottom w:val="none" w:sz="0" w:space="0" w:color="auto"/>
                            <w:right w:val="none" w:sz="0" w:space="0" w:color="auto"/>
                          </w:divBdr>
                          <w:divsChild>
                            <w:div w:id="387606189">
                              <w:marLeft w:val="0"/>
                              <w:marRight w:val="0"/>
                              <w:marTop w:val="0"/>
                              <w:marBottom w:val="0"/>
                              <w:divBdr>
                                <w:top w:val="none" w:sz="0" w:space="0" w:color="auto"/>
                                <w:left w:val="none" w:sz="0" w:space="0" w:color="auto"/>
                                <w:bottom w:val="none" w:sz="0" w:space="0" w:color="auto"/>
                                <w:right w:val="none" w:sz="0" w:space="0" w:color="auto"/>
                              </w:divBdr>
                              <w:divsChild>
                                <w:div w:id="424158151">
                                  <w:marLeft w:val="0"/>
                                  <w:marRight w:val="0"/>
                                  <w:marTop w:val="0"/>
                                  <w:marBottom w:val="0"/>
                                  <w:divBdr>
                                    <w:top w:val="none" w:sz="0" w:space="0" w:color="auto"/>
                                    <w:left w:val="none" w:sz="0" w:space="0" w:color="auto"/>
                                    <w:bottom w:val="none" w:sz="0" w:space="0" w:color="auto"/>
                                    <w:right w:val="none" w:sz="0" w:space="0" w:color="auto"/>
                                  </w:divBdr>
                                </w:div>
                              </w:divsChild>
                            </w:div>
                            <w:div w:id="67885124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864739">
          <w:marLeft w:val="225"/>
          <w:marRight w:val="225"/>
          <w:marTop w:val="0"/>
          <w:marBottom w:val="10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en.wikipedia.org/wiki/Time_series"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hyperlink" Target="https://en.wikipedia.org/wiki/Predict"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Computer_data_processing" TargetMode="External"/><Relationship Id="rId20" Type="http://schemas.openxmlformats.org/officeDocument/2006/relationships/image" Target="media/image4.png"/><Relationship Id="rId29" Type="http://schemas.openxmlformats.org/officeDocument/2006/relationships/hyperlink" Target="https://ashutoshtripathi.com/2021/07/02/what-is-the-main-difference-between-rnn-and-lstm-nlp-rnn-vs-lst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hyperlink" Target="https://en.wikipedia.org/wiki/Classification_in_machine_learning" TargetMode="External"/><Relationship Id="rId23" Type="http://schemas.openxmlformats.org/officeDocument/2006/relationships/image" Target="media/image7.png"/><Relationship Id="rId28" Type="http://schemas.openxmlformats.org/officeDocument/2006/relationships/hyperlink" Target="https://machinelearningmastery.com/how-to-develop-lstm-models-for-time-series-forecasting/" TargetMode="Externa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hyperlink" Target="https://en.wikipedia.org/wiki/Long_short-term_memory"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n.wikipedia.org/wiki/Feedforward_neural_network" TargetMode="External"/><Relationship Id="rId22" Type="http://schemas.openxmlformats.org/officeDocument/2006/relationships/image" Target="media/image6.png"/><Relationship Id="rId27" Type="http://schemas.openxmlformats.org/officeDocument/2006/relationships/hyperlink" Target="https://www.youtube.com/watch?v=exHwwy9kVcg&amp;ab_channel=CodeHeroku" TargetMode="External"/><Relationship Id="rId30" Type="http://schemas.openxmlformats.org/officeDocument/2006/relationships/hyperlink" Target="https://www.kaggle.com/bulentsiyah/for-simple-exercises-time-series-forecasting?select=Alcohol_Sales.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GnIa+cznIrfqnvVatYBYTsd0BUw==">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</go:docsCustomData>
</go:gDocsCustomXmlDataStorage>
</file>

<file path=customXml/item3.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9F653A43-77FB-486B-88D9-0F00BF947B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Pages>
  <Words>1798</Words>
  <Characters>10255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TEDDY</dc:creator>
  <cp:lastModifiedBy>grgerd</cp:lastModifiedBy>
  <cp:revision>7</cp:revision>
  <dcterms:created xsi:type="dcterms:W3CDTF">2022-01-15T01:39:00Z</dcterms:created>
  <dcterms:modified xsi:type="dcterms:W3CDTF">2022-01-16T12:36:00Z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2057-11.2.0.10132</vt:lpwstr>
  </property>
</Properties>
</file>